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linux系统安装结束后，修改主机名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/etc/sysconfig/network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修改HOSTNAME=db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31620" cy="4191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</w:rPr>
      </w:pPr>
      <w:r>
        <w:rPr>
          <w:rFonts w:hint="eastAsia" w:ascii="宋体" w:hAnsi="宋体" w:cs="微软雅黑"/>
          <w:sz w:val="30"/>
          <w:szCs w:val="30"/>
        </w:rPr>
        <w:t>建立oracle用户，dba用户组和oinstall用户组</w:t>
      </w:r>
    </w:p>
    <w:p>
      <w:pPr>
        <w:spacing w:line="276" w:lineRule="auto"/>
        <w:rPr>
          <w:rFonts w:hint="eastAsia" w:ascii="宋体" w:hAnsi="宋体" w:cs="微软雅黑"/>
          <w:b/>
          <w:bCs/>
          <w:color w:val="FF0000"/>
          <w:sz w:val="24"/>
          <w:szCs w:val="24"/>
        </w:rPr>
      </w:pPr>
      <w:r>
        <w:rPr>
          <w:rFonts w:hint="eastAsia" w:ascii="宋体" w:hAnsi="宋体" w:cs="微软雅黑"/>
          <w:b/>
          <w:bCs/>
          <w:color w:val="FF0000"/>
          <w:sz w:val="24"/>
          <w:szCs w:val="24"/>
        </w:rPr>
        <w:t>注：oracle安装路径必须在 /home/oracle/ 下</w:t>
      </w:r>
    </w:p>
    <w:p>
      <w:pPr>
        <w:spacing w:line="276" w:lineRule="auto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groupadd oinstall </w:t>
      </w:r>
      <w:r>
        <w:rPr>
          <w:rFonts w:hint="eastAsia" w:ascii="宋体" w:hAnsi="宋体" w:cs="微软雅黑"/>
          <w:sz w:val="24"/>
          <w:szCs w:val="24"/>
        </w:rPr>
        <w:t xml:space="preserve">  (创建组用户)</w:t>
      </w:r>
    </w:p>
    <w:p>
      <w:pPr>
        <w:spacing w:line="276" w:lineRule="auto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groupadd dba </w:t>
      </w:r>
      <w:r>
        <w:rPr>
          <w:rFonts w:hint="eastAsia" w:ascii="宋体" w:hAnsi="宋体" w:cs="微软雅黑"/>
          <w:sz w:val="24"/>
          <w:szCs w:val="24"/>
        </w:rPr>
        <w:t xml:space="preserve">       (创建组用户)</w:t>
      </w:r>
    </w:p>
    <w:p>
      <w:pPr>
        <w:spacing w:line="276" w:lineRule="auto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useradd -g oinstall -G dba oracle</w:t>
      </w:r>
      <w:r>
        <w:rPr>
          <w:rFonts w:hint="eastAsia" w:ascii="宋体" w:hAnsi="宋体" w:cs="微软雅黑"/>
          <w:sz w:val="24"/>
          <w:szCs w:val="24"/>
        </w:rPr>
        <w:t xml:space="preserve">   (创建用户，并设定用户组)</w:t>
      </w:r>
    </w:p>
    <w:p>
      <w:pPr>
        <w:spacing w:line="276" w:lineRule="auto"/>
        <w:rPr>
          <w:rFonts w:ascii="宋体" w:hAnsi="宋体" w:cs="微软雅黑"/>
          <w:sz w:val="24"/>
          <w:szCs w:val="24"/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passwd oracle</w:t>
      </w:r>
      <w:r>
        <w:rPr>
          <w:rFonts w:hint="eastAsia" w:ascii="宋体" w:hAnsi="宋体" w:cs="微软雅黑"/>
          <w:sz w:val="24"/>
          <w:szCs w:val="24"/>
        </w:rPr>
        <w:t xml:space="preserve">        (设定oracle 用户的登录密码)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mkdir -p /home/oracle/oracle/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chown -R oracle:oinstall /home/oracle/oracle/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chmod -R 777 /home/oracle/oracle/</w:t>
      </w:r>
    </w:p>
    <w:p>
      <w:pPr>
        <w:spacing w:line="276" w:lineRule="auto"/>
        <w:rPr>
          <w:rFonts w:ascii="宋体" w:hAnsi="宋体" w:cs="微软雅黑"/>
          <w:sz w:val="24"/>
          <w:szCs w:val="24"/>
        </w:rPr>
      </w:pPr>
    </w:p>
    <w:p>
      <w:pPr>
        <w:spacing w:line="276" w:lineRule="auto"/>
        <w:rPr>
          <w:rFonts w:hint="eastAsia" w:ascii="宋体" w:hAnsi="宋体" w:cs="微软雅黑"/>
          <w:sz w:val="24"/>
          <w:szCs w:val="24"/>
        </w:rPr>
      </w:pPr>
      <w:r>
        <w:drawing>
          <wp:inline distT="0" distB="0" distL="114300" distR="114300">
            <wp:extent cx="4237355" cy="169926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修改host文件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 vi /etc/hosts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添加192.168.0.125 o1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11505"/>
            <wp:effectExtent l="0" t="0" r="38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上传并安装支撑文件</w:t>
      </w:r>
    </w:p>
    <w:p>
      <w:pPr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文件都上传好了之后，给/home/soft文件夹赋值777权限</w:t>
      </w:r>
    </w:p>
    <w:p>
      <w:pPr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313555" cy="320040"/>
            <wp:effectExtent l="0" t="0" r="1460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chmod -R 777 /home/soft</w:t>
      </w:r>
    </w:p>
    <w:p>
      <w:r>
        <w:drawing>
          <wp:inline distT="0" distB="0" distL="114300" distR="114300">
            <wp:extent cx="2987040" cy="160020"/>
            <wp:effectExtent l="0" t="0" r="0" b="7620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安装支撑文件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/home/soft/oracle_util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compat-libstdc++-33-3.2.3-61.i386.rpm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cpp-4.4.7-4.el6.i686.rpm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libaio-0.3.109-2.x86_64.rpm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libaio-devel-0.3.106-3.2.x86_64.rpm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libgcc-4.1.2-50.el5.i386.rpm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libstdc++-4.3.0-8.i386.rpm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mpfr-2.4.1-6.el6.x86_64.rpm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pdksh-5.2.14-8.i386.rpm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sysstat-7.0.2-3.el5.i386.rpm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unixODBC-2.2.11-7.1.x86_64.rpm --force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 unixODBC-devel-2.2.11-7.1.x86_64.rpm --force</w:t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修改/etc/sysctl.conf 文件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/etc/sysctl.conf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在最后添加：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fs.suid_dumpable = 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fs.aio-max-nr = 1048576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fs.file-max = 6815744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#kernel.shmall = 2097152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#kernel.shmmax = 536870912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kernel.shmmni = 4096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semaphores: semmsl, semmns, semopm, semmni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kernel.sem = 250 32000 100 128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net.ipv4.ip_local_port_range = 9000 65500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net.core.rmem_default=262144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net.core.rmem_max=4194304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net.core.wmem_default=262144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net.core.wmem_max=1048586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10280"/>
            <wp:effectExtent l="0" t="0" r="444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编辑完之后需要执行命令：</w:t>
      </w: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/sbin/sysctl -p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92780" cy="277368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编辑/etc/security/limits.conf文件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/etc/security/limits.conf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              soft    nproc   16384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              hard    nproc   16384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              soft    nofile  4096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              hard    nofile  65536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              soft    stack   10240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10280"/>
            <wp:effectExtent l="0" t="0" r="444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编辑/etc/profile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vi /etc/profile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在最后一行添加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$USER = "oracle" ]; then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$SHELL = "/bin/ksh" ]; then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ulimit -p 16384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ulimit -n 65536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ulimit -u 16384 -n 65536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10280"/>
            <wp:effectExtent l="0" t="0" r="444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编辑/etc/pam.d/login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/etc/pam.d/login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   required     pam_limits.so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03475"/>
            <wp:effectExtent l="0" t="0" r="127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编辑/etc/security/limits.d/90-nproc.conf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/etc/security/limits.d/90-nproc.conf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         soft    nproc    1024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 nproc 16384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05935" cy="1805940"/>
            <wp:effectExtent l="0" t="0" r="698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编辑 /etc/selinux/config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/etc/selinux/config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将SELINUX设置为permissive：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SELINUX=permissive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69765" cy="1474470"/>
            <wp:effectExtent l="0" t="0" r="10795" b="38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rcRect r="15162" b="57996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宋体" w:hAnsi="宋体" w:cs="微软雅黑"/>
          <w:sz w:val="30"/>
          <w:szCs w:val="30"/>
          <w:lang w:val="en-US" w:eastAsia="zh-CN"/>
        </w:rPr>
      </w:pPr>
      <w:r>
        <w:rPr>
          <w:rFonts w:hint="eastAsia" w:ascii="宋体" w:hAnsi="宋体" w:cs="微软雅黑"/>
          <w:sz w:val="30"/>
          <w:szCs w:val="30"/>
          <w:lang w:val="en-US" w:eastAsia="zh-CN"/>
        </w:rPr>
        <w:t>切换到oracle用户操作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su - oracle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77440" cy="28956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进入oracle目录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 /home/oracle/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75455" cy="1584960"/>
            <wp:effectExtent l="0" t="0" r="698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13、编辑 .bash_profile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.bash_profile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drawing>
          <wp:inline distT="0" distB="0" distL="114300" distR="114300">
            <wp:extent cx="1912620" cy="23622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和</w:t>
      </w:r>
      <w:r>
        <w:drawing>
          <wp:inline distT="0" distB="0" distL="114300" distR="114300">
            <wp:extent cx="838200" cy="22098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之间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ORACLE_BASE=/home/oracle/oracle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ORACLE_HOME=/home/oracle/oracle/product/11.2.0.4/db_1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ORACLE_SID=ORCL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PATH=$ORACLE_HOME/bin:$PATH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ORACLE_BASE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ORACLE_HOME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ORACLE_SID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</w:t>
      </w:r>
      <w:r>
        <w:drawing>
          <wp:inline distT="0" distB="0" distL="114300" distR="114300">
            <wp:extent cx="4298315" cy="1318260"/>
            <wp:effectExtent l="0" t="0" r="14605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14、执行命令source .bash_profile，使之生效，使用env |grep ORA查看修改是否生效。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source .bash_profile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env |grep ORA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08755" cy="655320"/>
            <wp:effectExtent l="0" t="0" r="1460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15、远程设置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现在root用户下执行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xhost + 192.168.0.125</w:t>
      </w:r>
      <w:r>
        <w:rPr>
          <w:rFonts w:hint="eastAsia" w:ascii="黑体" w:hAnsi="黑体" w:eastAsia="黑体" w:cs="黑体"/>
          <w:color w:val="auto"/>
          <w:sz w:val="30"/>
          <w:szCs w:val="30"/>
          <w:lang w:val="en-US" w:eastAsia="zh-CN"/>
        </w:rPr>
        <w:t>（数据库服务器IP）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xhost +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切换到oracle用户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su - oracle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xhost + 192.168.0.125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xhost +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04995" cy="1287780"/>
            <wp:effectExtent l="0" t="0" r="14605" b="762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vncserver 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切换到root用户安装vncserver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/home</w:t>
      </w: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/soft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rpm -ivh vnc-server-4.1.2-14.el5_6.6.x86_64.rpm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32155"/>
            <wp:effectExtent l="0" t="0" r="381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启动vncserver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切换到oracle用户启动vncserver 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vncserver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如果是第一次启动需要设置密码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13555" cy="1866900"/>
            <wp:effectExtent l="0" t="0" r="14605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第一次启动需要配置xstartup文件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vi /home/oracle/.vnc/xstartup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ascii="宋体" w:hAnsi="宋体"/>
          <w:sz w:val="24"/>
          <w:szCs w:val="24"/>
        </w:rPr>
        <w:t>将twm &amp;改为gnome-session &amp;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如下图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25980" cy="419100"/>
            <wp:effectExtent l="0" t="0" r="7620" b="762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然后用  </w:t>
      </w: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 vncserver  -kill :1  </w:t>
      </w:r>
      <w:r>
        <w:rPr>
          <w:rFonts w:hint="eastAsia" w:ascii="宋体" w:hAnsi="宋体"/>
          <w:sz w:val="24"/>
          <w:szCs w:val="24"/>
        </w:rPr>
        <w:t xml:space="preserve">    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//</w:t>
      </w:r>
      <w:r>
        <w:rPr>
          <w:rFonts w:ascii="宋体" w:hAnsi="宋体"/>
          <w:sz w:val="24"/>
          <w:szCs w:val="24"/>
        </w:rPr>
        <w:t>关闭窗口</w:t>
      </w:r>
      <w:r>
        <w:rPr>
          <w:rFonts w:hint="eastAsia" w:ascii="宋体" w:hAnsi="宋体"/>
          <w:sz w:val="24"/>
          <w:szCs w:val="24"/>
        </w:rPr>
        <w:t>1</w:t>
      </w:r>
    </w:p>
    <w:p>
      <w:pPr>
        <w:spacing w:line="276" w:lineRule="auto"/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宋体" w:hAnsi="宋体"/>
          <w:sz w:val="24"/>
          <w:szCs w:val="24"/>
        </w:rPr>
        <w:t xml:space="preserve">然后重启vnc服务  </w:t>
      </w: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vncserver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7375" cy="1181100"/>
            <wp:effectExtent l="0" t="0" r="698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在window端使用vncview访问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9695" cy="1943100"/>
            <wp:effectExtent l="0" t="0" r="6985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01135" cy="2644140"/>
            <wp:effectExtent l="0" t="0" r="6985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37560" cy="1524000"/>
            <wp:effectExtent l="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124325"/>
            <wp:effectExtent l="0" t="0" r="63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在vncview中切换到oracle用户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su - oracle 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290320"/>
            <wp:effectExtent l="0" t="0" r="2540" b="508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rcRect b="692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开始oracle安装</w:t>
      </w:r>
    </w:p>
    <w:p>
      <w:pPr>
        <w:pStyle w:val="6"/>
        <w:spacing w:line="276" w:lineRule="auto"/>
        <w:ind w:firstLine="210" w:firstLineChars="100"/>
        <w:rPr>
          <w:rFonts w:hint="eastAsia" w:ascii="宋体" w:hAnsi="宋体" w:cs="微软雅黑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cs="微软雅黑"/>
          <w:sz w:val="24"/>
          <w:szCs w:val="24"/>
        </w:rPr>
        <w:t>进入</w:t>
      </w:r>
      <w:r>
        <w:rPr>
          <w:rFonts w:ascii="宋体" w:hAnsi="宋体" w:cs="微软雅黑"/>
          <w:sz w:val="24"/>
          <w:szCs w:val="24"/>
        </w:rPr>
        <w:t>/home/oracle/database</w:t>
      </w:r>
      <w:r>
        <w:rPr>
          <w:rFonts w:hint="eastAsia" w:ascii="宋体" w:hAnsi="宋体" w:cs="微软雅黑"/>
          <w:sz w:val="24"/>
          <w:szCs w:val="24"/>
        </w:rPr>
        <w:t>目录。</w:t>
      </w:r>
    </w:p>
    <w:p>
      <w:pPr>
        <w:pStyle w:val="6"/>
        <w:spacing w:line="276" w:lineRule="auto"/>
        <w:ind w:firstLine="48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黑体" w:hAnsi="黑体" w:eastAsia="黑体" w:cs="黑体"/>
          <w:color w:val="70AD47" w:themeColor="accent6"/>
          <w:kern w:val="2"/>
          <w:sz w:val="30"/>
          <w:szCs w:val="30"/>
          <w:lang w:val="en-US" w:eastAsia="zh-CN" w:bidi="ar-SA"/>
          <w14:textFill>
            <w14:solidFill>
              <w14:schemeClr w14:val="accent6"/>
            </w14:solidFill>
          </w14:textFill>
        </w:rPr>
        <w:t>cd /home/soft/database</w:t>
      </w:r>
    </w:p>
    <w:p>
      <w:pPr>
        <w:pStyle w:val="6"/>
        <w:spacing w:line="276" w:lineRule="auto"/>
        <w:ind w:firstLine="240" w:firstLineChars="1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使用如下命令开始安装。</w:t>
      </w:r>
    </w:p>
    <w:p>
      <w:pPr>
        <w:numPr>
          <w:ilvl w:val="0"/>
          <w:numId w:val="0"/>
        </w:numPr>
        <w:ind w:firstLine="600" w:firstLineChars="200"/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export LANG=en_US</w:t>
      </w:r>
    </w:p>
    <w:p>
      <w:pPr>
        <w:numPr>
          <w:ilvl w:val="0"/>
          <w:numId w:val="0"/>
        </w:numPr>
        <w:ind w:firstLine="600" w:firstLineChars="200"/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./runInstaller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  <w:lang w:val="en-US" w:eastAsia="zh-CN"/>
        </w:rPr>
        <w:t>图形界面</w:t>
      </w:r>
      <w:r>
        <w:rPr>
          <w:rFonts w:hint="eastAsia"/>
        </w:rPr>
        <w:t>安装</w:t>
      </w:r>
    </w:p>
    <w:p>
      <w:pPr>
        <w:pStyle w:val="6"/>
        <w:spacing w:line="276" w:lineRule="auto"/>
        <w:ind w:firstLine="240" w:firstLineChars="100"/>
        <w:rPr>
          <w:rFonts w:hint="eastAsia" w:ascii="宋体" w:hAnsi="宋体" w:cs="微软雅黑"/>
          <w:kern w:val="0"/>
          <w:sz w:val="24"/>
          <w:szCs w:val="24"/>
        </w:rPr>
      </w:pPr>
      <w:r>
        <w:rPr>
          <w:rFonts w:hint="eastAsia" w:ascii="宋体" w:hAnsi="宋体" w:cs="微软雅黑"/>
          <w:kern w:val="0"/>
          <w:sz w:val="24"/>
          <w:szCs w:val="24"/>
        </w:rPr>
        <w:t>1、去掉如下图红框前面的勾，点击【Next】按键。</w:t>
      </w:r>
    </w:p>
    <w:p>
      <w:pPr>
        <w:spacing w:line="276" w:lineRule="auto"/>
        <w:ind w:firstLine="367" w:firstLineChars="175"/>
        <w:jc w:val="center"/>
        <w:rPr>
          <w:rFonts w:hint="eastAsia"/>
        </w:rPr>
      </w:pPr>
      <w:r>
        <w:drawing>
          <wp:inline distT="0" distB="0" distL="114300" distR="114300">
            <wp:extent cx="3604260" cy="2689860"/>
            <wp:effectExtent l="0" t="0" r="7620" b="762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367" w:firstLineChars="175"/>
        <w:jc w:val="center"/>
        <w:rPr>
          <w:rFonts w:hint="eastAsia"/>
        </w:rPr>
      </w:pPr>
    </w:p>
    <w:p>
      <w:pPr>
        <w:spacing w:line="276" w:lineRule="auto"/>
        <w:ind w:firstLine="367" w:firstLineChars="175"/>
        <w:jc w:val="center"/>
        <w:rPr>
          <w:rFonts w:hint="eastAsia"/>
        </w:rPr>
      </w:pPr>
    </w:p>
    <w:p>
      <w:pPr>
        <w:spacing w:line="276" w:lineRule="auto"/>
        <w:ind w:firstLine="367" w:firstLineChars="175"/>
        <w:rPr>
          <w:rFonts w:hint="eastAsia"/>
        </w:rPr>
      </w:pPr>
      <w:r>
        <w:rPr>
          <w:rFonts w:hint="eastAsia"/>
        </w:rPr>
        <w:t>2、点击【yes】</w:t>
      </w:r>
    </w:p>
    <w:p>
      <w:pPr>
        <w:spacing w:line="276" w:lineRule="auto"/>
        <w:ind w:firstLine="367" w:firstLineChars="175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652520" cy="1280795"/>
            <wp:effectExtent l="0" t="0" r="5080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175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3、选择</w:t>
      </w:r>
      <w:r>
        <w:rPr>
          <w:rFonts w:ascii="宋体" w:hAnsi="宋体" w:cs="微软雅黑"/>
          <w:sz w:val="24"/>
          <w:szCs w:val="24"/>
        </w:rPr>
        <w:t>Install database software only</w:t>
      </w:r>
      <w:r>
        <w:rPr>
          <w:rFonts w:hint="eastAsia" w:ascii="宋体" w:hAnsi="宋体" w:cs="微软雅黑"/>
          <w:sz w:val="24"/>
          <w:szCs w:val="24"/>
        </w:rPr>
        <w:t>，点击【Next】按键。</w:t>
      </w:r>
    </w:p>
    <w:p>
      <w:pPr>
        <w:spacing w:line="276" w:lineRule="auto"/>
        <w:ind w:firstLine="367" w:firstLineChars="175"/>
        <w:jc w:val="center"/>
        <w:rPr>
          <w:rFonts w:hint="eastAsia"/>
        </w:rPr>
      </w:pPr>
      <w:r>
        <w:drawing>
          <wp:inline distT="0" distB="0" distL="114300" distR="114300">
            <wp:extent cx="3683635" cy="2755900"/>
            <wp:effectExtent l="0" t="0" r="4445" b="254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367" w:firstLineChars="175"/>
        <w:jc w:val="center"/>
        <w:rPr>
          <w:rFonts w:hint="eastAsia"/>
        </w:rPr>
      </w:pP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选择</w:t>
      </w:r>
      <w:r>
        <w:rPr>
          <w:rFonts w:ascii="宋体" w:hAnsi="宋体" w:cs="微软雅黑"/>
          <w:sz w:val="24"/>
          <w:szCs w:val="24"/>
        </w:rPr>
        <w:t>Single instance database installation</w:t>
      </w:r>
      <w:r>
        <w:rPr>
          <w:rFonts w:hint="eastAsia" w:ascii="宋体" w:hAnsi="宋体" w:cs="微软雅黑"/>
          <w:sz w:val="24"/>
          <w:szCs w:val="24"/>
        </w:rPr>
        <w:t>，点击【Next】按键。</w:t>
      </w:r>
    </w:p>
    <w:p>
      <w:pPr>
        <w:spacing w:line="276" w:lineRule="auto"/>
        <w:jc w:val="center"/>
        <w:rPr>
          <w:rFonts w:hint="eastAsia"/>
        </w:rPr>
      </w:pPr>
      <w:r>
        <w:drawing>
          <wp:inline distT="0" distB="0" distL="114300" distR="114300">
            <wp:extent cx="4565015" cy="3395345"/>
            <wp:effectExtent l="0" t="0" r="6985" b="317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把</w:t>
      </w:r>
      <w:r>
        <w:rPr>
          <w:rFonts w:ascii="宋体" w:hAnsi="宋体" w:cs="微软雅黑"/>
          <w:sz w:val="24"/>
          <w:szCs w:val="24"/>
        </w:rPr>
        <w:t>simplified chinese</w:t>
      </w:r>
      <w:r>
        <w:rPr>
          <w:rFonts w:hint="eastAsia" w:ascii="宋体" w:hAnsi="宋体" w:cs="微软雅黑"/>
          <w:sz w:val="24"/>
          <w:szCs w:val="24"/>
        </w:rPr>
        <w:t>添加到右边点击 【Next】按键。</w:t>
      </w:r>
    </w:p>
    <w:p>
      <w:pPr>
        <w:pStyle w:val="6"/>
        <w:spacing w:line="276" w:lineRule="auto"/>
        <w:ind w:left="540" w:firstLine="0" w:firstLineChars="0"/>
        <w:rPr>
          <w:rFonts w:hint="eastAsia"/>
        </w:rPr>
      </w:pPr>
      <w:r>
        <w:drawing>
          <wp:inline distT="0" distB="0" distL="114300" distR="114300">
            <wp:extent cx="4893945" cy="3691255"/>
            <wp:effectExtent l="0" t="0" r="13335" b="1206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540" w:firstLine="0" w:firstLineChars="0"/>
        <w:rPr>
          <w:rFonts w:hint="eastAsia"/>
        </w:rPr>
      </w:pPr>
    </w:p>
    <w:p>
      <w:pPr>
        <w:pStyle w:val="6"/>
        <w:spacing w:line="276" w:lineRule="auto"/>
        <w:ind w:left="540" w:firstLine="0" w:firstLineChars="0"/>
        <w:rPr>
          <w:rFonts w:hint="eastAsia"/>
        </w:rPr>
      </w:pPr>
    </w:p>
    <w:p>
      <w:pPr>
        <w:pStyle w:val="6"/>
        <w:spacing w:line="276" w:lineRule="auto"/>
        <w:ind w:left="540" w:firstLine="0" w:firstLineChars="0"/>
        <w:rPr>
          <w:rFonts w:hint="eastAsia"/>
        </w:rPr>
      </w:pPr>
    </w:p>
    <w:p>
      <w:pPr>
        <w:pStyle w:val="6"/>
        <w:spacing w:line="276" w:lineRule="auto"/>
        <w:ind w:left="540" w:firstLine="0" w:firstLineChars="0"/>
        <w:rPr>
          <w:rFonts w:hint="eastAsia"/>
        </w:rPr>
      </w:pP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点击【Next】按键。</w:t>
      </w:r>
    </w:p>
    <w:p>
      <w:pPr>
        <w:pStyle w:val="6"/>
        <w:spacing w:line="276" w:lineRule="auto"/>
        <w:ind w:left="54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2590" cy="4103370"/>
            <wp:effectExtent l="0" t="0" r="3810" b="1143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10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点击【Next】按键。</w:t>
      </w:r>
    </w:p>
    <w:p>
      <w:pPr>
        <w:pStyle w:val="6"/>
        <w:spacing w:line="276" w:lineRule="auto"/>
        <w:ind w:left="7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4495" cy="4107815"/>
            <wp:effectExtent l="0" t="0" r="1905" b="698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点击【Next】按钮。</w:t>
      </w:r>
    </w:p>
    <w:p>
      <w:pPr>
        <w:spacing w:line="276" w:lineRule="auto"/>
        <w:ind w:left="120"/>
        <w:jc w:val="center"/>
        <w:rPr>
          <w:rFonts w:hint="eastAsia"/>
        </w:rPr>
      </w:pPr>
      <w:r>
        <w:drawing>
          <wp:inline distT="0" distB="0" distL="114300" distR="114300">
            <wp:extent cx="5488305" cy="4107180"/>
            <wp:effectExtent l="0" t="0" r="13335" b="762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点击【Next】按键。</w:t>
      </w:r>
    </w:p>
    <w:p>
      <w:pPr>
        <w:pStyle w:val="6"/>
        <w:spacing w:line="276" w:lineRule="auto"/>
        <w:ind w:left="54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271135" cy="3914775"/>
            <wp:effectExtent l="0" t="0" r="1905" b="190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120"/>
        <w:jc w:val="center"/>
        <w:rPr>
          <w:rFonts w:hint="eastAsia"/>
        </w:rPr>
      </w:pPr>
    </w:p>
    <w:p>
      <w:pPr>
        <w:spacing w:line="276" w:lineRule="auto"/>
        <w:ind w:left="120"/>
        <w:jc w:val="center"/>
        <w:rPr>
          <w:rFonts w:hint="eastAsia"/>
        </w:rPr>
      </w:pPr>
    </w:p>
    <w:p>
      <w:pPr>
        <w:spacing w:line="276" w:lineRule="auto"/>
        <w:jc w:val="center"/>
        <w:rPr>
          <w:rFonts w:hint="eastAsia"/>
        </w:rPr>
      </w:pPr>
    </w:p>
    <w:p>
      <w:pPr>
        <w:spacing w:line="276" w:lineRule="auto"/>
        <w:jc w:val="center"/>
        <w:rPr>
          <w:rFonts w:hint="eastAsia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</w:rPr>
      </w:pPr>
    </w:p>
    <w:p>
      <w:pPr>
        <w:spacing w:line="276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</w:t>
      </w:r>
      <w:r>
        <w:rPr>
          <w:rFonts w:hint="eastAsia" w:ascii="微软雅黑" w:hAnsi="微软雅黑" w:eastAsia="微软雅黑" w:cs="微软雅黑"/>
          <w:lang w:val="en-US" w:eastAsia="zh-CN"/>
        </w:rPr>
        <w:t>0</w:t>
      </w:r>
      <w:r>
        <w:rPr>
          <w:rFonts w:hint="eastAsia" w:ascii="微软雅黑" w:hAnsi="微软雅黑" w:eastAsia="微软雅黑" w:cs="微软雅黑"/>
        </w:rPr>
        <w:t>、点击【Finish】。</w:t>
      </w:r>
    </w:p>
    <w:p>
      <w:pPr>
        <w:spacing w:line="276" w:lineRule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813935" cy="3599815"/>
            <wp:effectExtent l="0" t="0" r="1905" b="1206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等待安装完成。</w:t>
      </w:r>
    </w:p>
    <w:p>
      <w:pPr>
        <w:spacing w:line="276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12、当出现如下提示时，切换到root用户，执行下面两个脚本后，点击【OK】。</w:t>
      </w:r>
    </w:p>
    <w:p>
      <w:pPr>
        <w:spacing w:line="276" w:lineRule="auto"/>
      </w:pPr>
      <w:r>
        <w:drawing>
          <wp:inline distT="0" distB="0" distL="114300" distR="114300">
            <wp:extent cx="5191760" cy="2727325"/>
            <wp:effectExtent l="0" t="0" r="5080" b="63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/home/oracle/oraInventory/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 xml:space="preserve">./orainstRoot.sh 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/home/oracle/oracle/product/11.2.0.4/db_1/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./root.sh  直接回车</w:t>
      </w:r>
    </w:p>
    <w:p>
      <w:pPr>
        <w:spacing w:line="276" w:lineRule="auto"/>
        <w:rPr>
          <w:rFonts w:hint="eastAsia"/>
        </w:rPr>
      </w:pPr>
      <w:r>
        <w:drawing>
          <wp:inline distT="0" distB="0" distL="114300" distR="114300">
            <wp:extent cx="5235575" cy="3649980"/>
            <wp:effectExtent l="0" t="0" r="6985" b="762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  <w:lang w:val="en-US" w:eastAsia="zh-CN"/>
        </w:rPr>
        <w:t>13、</w:t>
      </w:r>
      <w:r>
        <w:rPr>
          <w:rFonts w:hint="eastAsia" w:ascii="宋体" w:hAnsi="宋体" w:cs="微软雅黑"/>
          <w:sz w:val="24"/>
          <w:szCs w:val="24"/>
        </w:rPr>
        <w:t>点击【Close】按键，完成安装。</w:t>
      </w:r>
    </w:p>
    <w:p>
      <w:pPr>
        <w:spacing w:line="276" w:lineRule="auto"/>
        <w:jc w:val="center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131435" cy="3872865"/>
            <wp:effectExtent l="0" t="0" r="444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87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至此，oracle数据库安装完成。</w:t>
      </w:r>
    </w:p>
    <w:p>
      <w:pPr>
        <w:pStyle w:val="2"/>
        <w:spacing w:line="276" w:lineRule="auto"/>
        <w:rPr>
          <w:rFonts w:hint="eastAsia" w:ascii="宋体" w:hAnsi="宋体" w:cs="微软雅黑"/>
          <w:sz w:val="30"/>
          <w:szCs w:val="30"/>
        </w:rPr>
      </w:pPr>
      <w:r>
        <w:rPr>
          <w:rFonts w:hint="eastAsia" w:ascii="宋体" w:hAnsi="宋体" w:cs="微软雅黑"/>
          <w:sz w:val="30"/>
          <w:szCs w:val="30"/>
        </w:rPr>
        <w:t>配置并启动oracle监听</w:t>
      </w:r>
    </w:p>
    <w:p>
      <w:pPr>
        <w:pStyle w:val="3"/>
        <w:numPr>
          <w:ilvl w:val="0"/>
          <w:numId w:val="5"/>
        </w:numPr>
        <w:spacing w:line="276" w:lineRule="auto"/>
        <w:rPr>
          <w:rFonts w:hint="eastAsia" w:ascii="宋体" w:hAnsi="宋体" w:cs="微软雅黑"/>
          <w:szCs w:val="24"/>
        </w:rPr>
      </w:pPr>
      <w:r>
        <w:rPr>
          <w:rFonts w:hint="eastAsia" w:ascii="宋体" w:hAnsi="宋体" w:cs="微软雅黑"/>
          <w:szCs w:val="24"/>
        </w:rPr>
        <w:t>在图形化界面里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cd  /home/oracle/oracle/product/11.2.0/db_1/bin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export LANG=en_US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netca</w:t>
      </w:r>
    </w:p>
    <w:p>
      <w:pPr>
        <w:spacing w:line="276" w:lineRule="auto"/>
        <w:ind w:firstLine="360" w:firstLineChars="150"/>
        <w:rPr>
          <w:rFonts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所有步骤均点击next，直到Finish，监听创建完成，且自启动</w:t>
      </w:r>
    </w:p>
    <w:p>
      <w:pPr>
        <w:spacing w:line="276" w:lineRule="auto"/>
        <w:ind w:firstLine="360" w:firstLineChars="150"/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2"/>
        <w:spacing w:line="276" w:lineRule="auto"/>
        <w:rPr>
          <w:rFonts w:hint="eastAsia" w:ascii="宋体" w:hAnsi="宋体" w:cs="微软雅黑"/>
          <w:sz w:val="30"/>
          <w:szCs w:val="30"/>
        </w:rPr>
      </w:pPr>
      <w:r>
        <w:rPr>
          <w:rFonts w:hint="eastAsia" w:ascii="宋体" w:hAnsi="宋体" w:cs="微软雅黑"/>
          <w:sz w:val="30"/>
          <w:szCs w:val="30"/>
        </w:rPr>
        <w:t>创建并启动oracle全局数据库</w:t>
      </w: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1、已Oracle 用户登录Liunx图像化界面下开启一个终端，使用如下命令开</w:t>
      </w:r>
    </w:p>
    <w:p>
      <w:pPr>
        <w:pStyle w:val="6"/>
        <w:spacing w:line="276" w:lineRule="auto"/>
        <w:ind w:firstLineChars="175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始创建数据库。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c</w:t>
      </w:r>
      <w:bookmarkStart w:id="0" w:name="_GoBack"/>
      <w:bookmarkEnd w:id="0"/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d /home/oracle/oracle/product/11.2.0.4/db_1/bin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dbca</w:t>
      </w: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2、点击【Next】按键。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427855" cy="3119120"/>
            <wp:effectExtent l="0" t="0" r="6985" b="508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6"/>
        <w:numPr>
          <w:ilvl w:val="0"/>
          <w:numId w:val="6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选择【Create a Database】，点击【Next】按键。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399915" cy="3097530"/>
            <wp:effectExtent l="0" t="0" r="444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spacing w:line="276" w:lineRule="auto"/>
        <w:ind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选择【Custom Database】，点击【Next】按键。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7670" cy="3909060"/>
            <wp:effectExtent l="0" t="0" r="13970" b="762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5、在【General Database Name】处输入orcl，点击【Next】按键。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864100" cy="3458845"/>
            <wp:effectExtent l="0" t="0" r="12700" b="63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6、去掉勾选项，点击【Next】按键。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963795" cy="3547745"/>
            <wp:effectExtent l="0" t="0" r="4445" b="317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7、输入数据库密码，点击【Next】按键。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5487035" cy="3909695"/>
            <wp:effectExtent l="0" t="0" r="14605" b="698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rPr>
          <w:rFonts w:hint="eastAsia" w:ascii="微软雅黑" w:hAnsi="微软雅黑" w:eastAsia="微软雅黑" w:cs="微软雅黑"/>
          <w:color w:val="FF0000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在此，建议选择Use Different Passords,为每个用户设定单独的密码。</w:t>
      </w: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8、点击【Next】按键。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668520" cy="3338195"/>
            <wp:effectExtent l="0" t="0" r="10160" b="1460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/>
        </w:rPr>
        <w:t>9、点击【Next】按键。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057140" cy="3583940"/>
            <wp:effectExtent l="0" t="0" r="2540" b="1270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10、点击【Next】按键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058410" cy="3560445"/>
            <wp:effectExtent l="0" t="0" r="1270" b="5715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11、点击【Next】按键。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6400" cy="3902710"/>
            <wp:effectExtent l="0" t="0" r="0" b="1397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12、点击【Next】。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640580" cy="3302000"/>
            <wp:effectExtent l="0" t="0" r="7620" b="508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firstLine="0" w:firstLine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13、将【Character Sets】选项卡里的【Data Character Set】值改为下图所示。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923790" cy="3475355"/>
            <wp:effectExtent l="0" t="0" r="13970" b="1460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281" w:leftChars="134"/>
        <w:rPr>
          <w:rFonts w:hint="eastAsia" w:ascii="宋体" w:hAnsi="宋体" w:cs="微软雅黑"/>
          <w:color w:val="FF0000"/>
          <w:sz w:val="24"/>
          <w:szCs w:val="24"/>
        </w:rPr>
      </w:pPr>
      <w:r>
        <w:rPr>
          <w:rFonts w:hint="eastAsia" w:ascii="宋体" w:hAnsi="宋体" w:cs="微软雅黑"/>
          <w:color w:val="FF0000"/>
          <w:sz w:val="24"/>
          <w:szCs w:val="24"/>
        </w:rPr>
        <w:t>注：与开发数据库编码ZHS16GBK保持一致，Character Set设置为ZHS16GBK-GBK 16-bit Simplified Chinese</w:t>
      </w:r>
    </w:p>
    <w:p>
      <w:pPr>
        <w:pStyle w:val="6"/>
        <w:spacing w:line="276" w:lineRule="auto"/>
        <w:ind w:left="420" w:firstLine="0" w:firstLine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14、点击【Next】按键。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5765" cy="3885565"/>
            <wp:effectExtent l="0" t="0" r="635" b="635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15、点击【Finish】按键。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916170" cy="3473450"/>
            <wp:effectExtent l="0" t="0" r="6350" b="1270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firstLine="0" w:firstLineChars="0"/>
        <w:rPr>
          <w:rFonts w:hint="eastAsia" w:ascii="宋体" w:hAnsi="宋体" w:cs="微软雅黑"/>
          <w:sz w:val="24"/>
          <w:szCs w:val="24"/>
        </w:rPr>
      </w:pPr>
      <w:r>
        <w:rPr>
          <w:rFonts w:hint="eastAsia" w:ascii="宋体" w:hAnsi="宋体" w:cs="微软雅黑"/>
          <w:sz w:val="24"/>
          <w:szCs w:val="24"/>
        </w:rPr>
        <w:t>16、点击【OK】按键，开始创建数据库。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4821555" cy="4418965"/>
            <wp:effectExtent l="0" t="0" r="9525" b="63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</w:p>
    <w:p>
      <w:pPr>
        <w:pStyle w:val="6"/>
        <w:spacing w:line="276" w:lineRule="auto"/>
        <w:ind w:left="420" w:firstLine="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/>
          <w:sz w:val="24"/>
          <w:szCs w:val="24"/>
        </w:rPr>
        <w:t>等待数据创建完成。</w:t>
      </w:r>
    </w:p>
    <w:p>
      <w:pPr>
        <w:pStyle w:val="6"/>
        <w:spacing w:line="276" w:lineRule="auto"/>
        <w:ind w:left="42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484495" cy="3787775"/>
            <wp:effectExtent l="0" t="0" r="1905" b="6985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至此Oracle全局数据库创建完成。</w:t>
      </w:r>
    </w:p>
    <w:p>
      <w:pPr>
        <w:spacing w:line="276" w:lineRule="auto"/>
        <w:jc w:val="center"/>
        <w:rPr>
          <w:rFonts w:hint="eastAsia"/>
        </w:rPr>
      </w:pPr>
      <w:r>
        <w:drawing>
          <wp:inline distT="0" distB="0" distL="114300" distR="114300">
            <wp:extent cx="4046855" cy="2459355"/>
            <wp:effectExtent l="0" t="0" r="6985" b="952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SQL&gt; startup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ORA-01078: failure in processing system parameters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LRM-00109: could not open parameter file '/home/oracle/oracle/product/11.2.0.4/db_1/dbs/initORCL.ora'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这种情况是在该目录下没有initORCL.ora文件。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把/home/oracle/oracle/admin/orcl/pfile下面的文件拷贝到/home/oracle/oracle/product/11.2.0.4/db_1/dbs/initORCL.ora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黑体" w:hAnsi="黑体" w:eastAsia="黑体" w:cs="黑体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cp /home/oracle/oracle/admin/orcl/pfile/init.ora.9252017181019 /home/oracle/oracle/product/11.2.0.4/db_1/dbs/initORCL.ora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lvl w:ilvl="0" w:tentative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F"/>
    <w:multiLevelType w:val="multilevel"/>
    <w:tmpl w:val="0000000F"/>
    <w:lvl w:ilvl="0" w:tentative="0">
      <w:start w:val="1"/>
      <w:numFmt w:val="japaneseCounting"/>
      <w:lvlText w:val="%1、"/>
      <w:lvlJc w:val="left"/>
      <w:pPr>
        <w:ind w:left="825" w:hanging="8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12"/>
    <w:multiLevelType w:val="multilevel"/>
    <w:tmpl w:val="0000001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EEE76D"/>
    <w:multiLevelType w:val="singleLevel"/>
    <w:tmpl w:val="59EEE76D"/>
    <w:lvl w:ilvl="0" w:tentative="0">
      <w:start w:val="10"/>
      <w:numFmt w:val="decimal"/>
      <w:suff w:val="nothing"/>
      <w:lvlText w:val="%1、"/>
      <w:lvlJc w:val="left"/>
    </w:lvl>
  </w:abstractNum>
  <w:abstractNum w:abstractNumId="4">
    <w:nsid w:val="59EEE992"/>
    <w:multiLevelType w:val="singleLevel"/>
    <w:tmpl w:val="59EEE992"/>
    <w:lvl w:ilvl="0" w:tentative="0">
      <w:start w:val="15"/>
      <w:numFmt w:val="decimal"/>
      <w:suff w:val="nothing"/>
      <w:lvlText w:val="%1、"/>
      <w:lvlJc w:val="left"/>
    </w:lvl>
  </w:abstractNum>
  <w:abstractNum w:abstractNumId="5">
    <w:nsid w:val="63562E22"/>
    <w:multiLevelType w:val="multilevel"/>
    <w:tmpl w:val="63562E22"/>
    <w:lvl w:ilvl="0" w:tentative="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652F"/>
    <w:rsid w:val="00173290"/>
    <w:rsid w:val="00680AD4"/>
    <w:rsid w:val="008029AB"/>
    <w:rsid w:val="01604C0A"/>
    <w:rsid w:val="020716D5"/>
    <w:rsid w:val="02373B1B"/>
    <w:rsid w:val="02C871F3"/>
    <w:rsid w:val="02E8329C"/>
    <w:rsid w:val="03050D16"/>
    <w:rsid w:val="04894565"/>
    <w:rsid w:val="04E719C8"/>
    <w:rsid w:val="04FC1738"/>
    <w:rsid w:val="05773A6D"/>
    <w:rsid w:val="05E42561"/>
    <w:rsid w:val="05F944E8"/>
    <w:rsid w:val="063F3041"/>
    <w:rsid w:val="069C2EA1"/>
    <w:rsid w:val="0889024F"/>
    <w:rsid w:val="08CF15C3"/>
    <w:rsid w:val="093E0FCD"/>
    <w:rsid w:val="09A932BA"/>
    <w:rsid w:val="0A4220E8"/>
    <w:rsid w:val="0A46581D"/>
    <w:rsid w:val="0A54430E"/>
    <w:rsid w:val="0AEE093A"/>
    <w:rsid w:val="0CFF4DBC"/>
    <w:rsid w:val="0D6B6976"/>
    <w:rsid w:val="0F0231EC"/>
    <w:rsid w:val="102161D8"/>
    <w:rsid w:val="10615856"/>
    <w:rsid w:val="107D4C2B"/>
    <w:rsid w:val="10BF6D14"/>
    <w:rsid w:val="11201F45"/>
    <w:rsid w:val="11CD38D4"/>
    <w:rsid w:val="130046BC"/>
    <w:rsid w:val="1335008E"/>
    <w:rsid w:val="14000CC9"/>
    <w:rsid w:val="1475731C"/>
    <w:rsid w:val="14B603E4"/>
    <w:rsid w:val="14B74AFE"/>
    <w:rsid w:val="14BC3AB2"/>
    <w:rsid w:val="15723B22"/>
    <w:rsid w:val="15D42024"/>
    <w:rsid w:val="15F5333A"/>
    <w:rsid w:val="160F5FDC"/>
    <w:rsid w:val="16C7687E"/>
    <w:rsid w:val="17455D05"/>
    <w:rsid w:val="17B55157"/>
    <w:rsid w:val="17DC1D4E"/>
    <w:rsid w:val="18152409"/>
    <w:rsid w:val="18221633"/>
    <w:rsid w:val="191267BC"/>
    <w:rsid w:val="19E53564"/>
    <w:rsid w:val="19ED4CAE"/>
    <w:rsid w:val="1A7E35BD"/>
    <w:rsid w:val="1AC82A76"/>
    <w:rsid w:val="1B1A12CA"/>
    <w:rsid w:val="1B695507"/>
    <w:rsid w:val="1BB0633D"/>
    <w:rsid w:val="1C3668A8"/>
    <w:rsid w:val="1CEB3135"/>
    <w:rsid w:val="1D4747E1"/>
    <w:rsid w:val="1DF32637"/>
    <w:rsid w:val="1E022DF3"/>
    <w:rsid w:val="1E7C489B"/>
    <w:rsid w:val="1F342851"/>
    <w:rsid w:val="1F963172"/>
    <w:rsid w:val="1FD6760D"/>
    <w:rsid w:val="203D21BC"/>
    <w:rsid w:val="20811A51"/>
    <w:rsid w:val="218E2FD7"/>
    <w:rsid w:val="248E32D5"/>
    <w:rsid w:val="25516B41"/>
    <w:rsid w:val="265B7908"/>
    <w:rsid w:val="266C2D93"/>
    <w:rsid w:val="26A06D48"/>
    <w:rsid w:val="27360BA4"/>
    <w:rsid w:val="275610A1"/>
    <w:rsid w:val="27BA5748"/>
    <w:rsid w:val="28BE6EE5"/>
    <w:rsid w:val="28DA7338"/>
    <w:rsid w:val="29495CEC"/>
    <w:rsid w:val="296E5CCB"/>
    <w:rsid w:val="2A114110"/>
    <w:rsid w:val="2A7E1622"/>
    <w:rsid w:val="2B022B1A"/>
    <w:rsid w:val="2B2E31F3"/>
    <w:rsid w:val="2C0B09E2"/>
    <w:rsid w:val="2C503FEB"/>
    <w:rsid w:val="2CC831EF"/>
    <w:rsid w:val="2D307503"/>
    <w:rsid w:val="2E8673A9"/>
    <w:rsid w:val="2ED41D59"/>
    <w:rsid w:val="2EE10C6D"/>
    <w:rsid w:val="2F58658E"/>
    <w:rsid w:val="2F815D91"/>
    <w:rsid w:val="2F8C2CD2"/>
    <w:rsid w:val="303951A9"/>
    <w:rsid w:val="307326D6"/>
    <w:rsid w:val="30BD0207"/>
    <w:rsid w:val="314D736C"/>
    <w:rsid w:val="31893831"/>
    <w:rsid w:val="31A91AB6"/>
    <w:rsid w:val="31C12D95"/>
    <w:rsid w:val="31DF6398"/>
    <w:rsid w:val="34137F48"/>
    <w:rsid w:val="34351987"/>
    <w:rsid w:val="35526AA0"/>
    <w:rsid w:val="355978C0"/>
    <w:rsid w:val="35DC087E"/>
    <w:rsid w:val="36A320EB"/>
    <w:rsid w:val="371538E1"/>
    <w:rsid w:val="381C22B2"/>
    <w:rsid w:val="389B2E5E"/>
    <w:rsid w:val="395426CC"/>
    <w:rsid w:val="39DE3C49"/>
    <w:rsid w:val="3A9314EC"/>
    <w:rsid w:val="3AE20374"/>
    <w:rsid w:val="3AF35DE5"/>
    <w:rsid w:val="3B090F5E"/>
    <w:rsid w:val="3B491402"/>
    <w:rsid w:val="3BA36F86"/>
    <w:rsid w:val="3BB01E3C"/>
    <w:rsid w:val="3BEE0D1F"/>
    <w:rsid w:val="3E8E144B"/>
    <w:rsid w:val="3EA70A7D"/>
    <w:rsid w:val="3ED025F9"/>
    <w:rsid w:val="3F331FF3"/>
    <w:rsid w:val="404D08BD"/>
    <w:rsid w:val="409657D9"/>
    <w:rsid w:val="41015E23"/>
    <w:rsid w:val="41C00461"/>
    <w:rsid w:val="431B63EA"/>
    <w:rsid w:val="4385495D"/>
    <w:rsid w:val="44AD3EDC"/>
    <w:rsid w:val="44DD3A33"/>
    <w:rsid w:val="45155994"/>
    <w:rsid w:val="45180B26"/>
    <w:rsid w:val="46252FF4"/>
    <w:rsid w:val="462F288F"/>
    <w:rsid w:val="4637558C"/>
    <w:rsid w:val="46BF6B82"/>
    <w:rsid w:val="46DC6805"/>
    <w:rsid w:val="46F93B85"/>
    <w:rsid w:val="476D5193"/>
    <w:rsid w:val="47E820BD"/>
    <w:rsid w:val="47F03080"/>
    <w:rsid w:val="48221537"/>
    <w:rsid w:val="48A0756E"/>
    <w:rsid w:val="48C15667"/>
    <w:rsid w:val="48C65F1E"/>
    <w:rsid w:val="48CB7475"/>
    <w:rsid w:val="48D5225D"/>
    <w:rsid w:val="490830A3"/>
    <w:rsid w:val="493A761F"/>
    <w:rsid w:val="49DF7871"/>
    <w:rsid w:val="49E6265E"/>
    <w:rsid w:val="4A0F65EF"/>
    <w:rsid w:val="4A173E5B"/>
    <w:rsid w:val="4A2D721A"/>
    <w:rsid w:val="4A7016EB"/>
    <w:rsid w:val="4A7942E6"/>
    <w:rsid w:val="4A881B90"/>
    <w:rsid w:val="4A920175"/>
    <w:rsid w:val="4B3277DA"/>
    <w:rsid w:val="4B61193D"/>
    <w:rsid w:val="4C785D86"/>
    <w:rsid w:val="4CC131E9"/>
    <w:rsid w:val="4CE9288E"/>
    <w:rsid w:val="4DFF4C88"/>
    <w:rsid w:val="4F647815"/>
    <w:rsid w:val="4FCE58D1"/>
    <w:rsid w:val="4FF31FE8"/>
    <w:rsid w:val="502135E7"/>
    <w:rsid w:val="50244105"/>
    <w:rsid w:val="506C26FD"/>
    <w:rsid w:val="50781BC7"/>
    <w:rsid w:val="50C8303A"/>
    <w:rsid w:val="53871F99"/>
    <w:rsid w:val="53CE1AE2"/>
    <w:rsid w:val="544C443C"/>
    <w:rsid w:val="54BE3BD7"/>
    <w:rsid w:val="56346D6B"/>
    <w:rsid w:val="563F4A7E"/>
    <w:rsid w:val="56C860BF"/>
    <w:rsid w:val="57095DE0"/>
    <w:rsid w:val="57230520"/>
    <w:rsid w:val="578E27D7"/>
    <w:rsid w:val="58181F36"/>
    <w:rsid w:val="58412BA1"/>
    <w:rsid w:val="584C339B"/>
    <w:rsid w:val="58726500"/>
    <w:rsid w:val="58A04705"/>
    <w:rsid w:val="58A3182E"/>
    <w:rsid w:val="58C91AB8"/>
    <w:rsid w:val="5963497F"/>
    <w:rsid w:val="59E50D9F"/>
    <w:rsid w:val="5A392B83"/>
    <w:rsid w:val="5AD80BE2"/>
    <w:rsid w:val="5AF31595"/>
    <w:rsid w:val="5B8D5285"/>
    <w:rsid w:val="5C225A4D"/>
    <w:rsid w:val="5C2A55BC"/>
    <w:rsid w:val="5C406906"/>
    <w:rsid w:val="5D34206C"/>
    <w:rsid w:val="5DAE563C"/>
    <w:rsid w:val="5E267B00"/>
    <w:rsid w:val="5F115701"/>
    <w:rsid w:val="5FB706DB"/>
    <w:rsid w:val="605B6EAF"/>
    <w:rsid w:val="60864D4A"/>
    <w:rsid w:val="60B20C4D"/>
    <w:rsid w:val="60D336B6"/>
    <w:rsid w:val="60EF2987"/>
    <w:rsid w:val="610B1990"/>
    <w:rsid w:val="625F1D06"/>
    <w:rsid w:val="63A83679"/>
    <w:rsid w:val="64253094"/>
    <w:rsid w:val="6454214E"/>
    <w:rsid w:val="64F00E18"/>
    <w:rsid w:val="65B43004"/>
    <w:rsid w:val="65B81767"/>
    <w:rsid w:val="65CE4400"/>
    <w:rsid w:val="65D534D0"/>
    <w:rsid w:val="66570145"/>
    <w:rsid w:val="66D84BB0"/>
    <w:rsid w:val="66FC4C53"/>
    <w:rsid w:val="678E1C7B"/>
    <w:rsid w:val="68346601"/>
    <w:rsid w:val="6849637E"/>
    <w:rsid w:val="6867671E"/>
    <w:rsid w:val="686A59AD"/>
    <w:rsid w:val="688E7036"/>
    <w:rsid w:val="68CA5223"/>
    <w:rsid w:val="68CC4BA9"/>
    <w:rsid w:val="68E71AA2"/>
    <w:rsid w:val="68FE305F"/>
    <w:rsid w:val="69127317"/>
    <w:rsid w:val="694C50D1"/>
    <w:rsid w:val="69672C5F"/>
    <w:rsid w:val="6A3351A7"/>
    <w:rsid w:val="6A3604B6"/>
    <w:rsid w:val="6A642512"/>
    <w:rsid w:val="6A6D3403"/>
    <w:rsid w:val="6C201A00"/>
    <w:rsid w:val="6C3844D8"/>
    <w:rsid w:val="6D112C7A"/>
    <w:rsid w:val="6E0B1103"/>
    <w:rsid w:val="6F09227E"/>
    <w:rsid w:val="6F5905B6"/>
    <w:rsid w:val="6FA11C6E"/>
    <w:rsid w:val="6FE07856"/>
    <w:rsid w:val="70552D1A"/>
    <w:rsid w:val="70C327A4"/>
    <w:rsid w:val="72B45380"/>
    <w:rsid w:val="72EE626C"/>
    <w:rsid w:val="73352243"/>
    <w:rsid w:val="734F52E5"/>
    <w:rsid w:val="73A4170F"/>
    <w:rsid w:val="740F10DE"/>
    <w:rsid w:val="74620B90"/>
    <w:rsid w:val="74D02CF5"/>
    <w:rsid w:val="75321EC3"/>
    <w:rsid w:val="75F76F42"/>
    <w:rsid w:val="761F37EF"/>
    <w:rsid w:val="7806021A"/>
    <w:rsid w:val="78580C4B"/>
    <w:rsid w:val="79727706"/>
    <w:rsid w:val="7A0A37C9"/>
    <w:rsid w:val="7A165957"/>
    <w:rsid w:val="7B244322"/>
    <w:rsid w:val="7B365A3F"/>
    <w:rsid w:val="7B384FFA"/>
    <w:rsid w:val="7B7D36E8"/>
    <w:rsid w:val="7B8E24B2"/>
    <w:rsid w:val="7C066B93"/>
    <w:rsid w:val="7CE70E66"/>
    <w:rsid w:val="7D1D3A54"/>
    <w:rsid w:val="7D9A500B"/>
    <w:rsid w:val="7DC27F96"/>
    <w:rsid w:val="7DF20B59"/>
    <w:rsid w:val="7E0527C0"/>
    <w:rsid w:val="7E7C6C6E"/>
    <w:rsid w:val="7FCF22EB"/>
    <w:rsid w:val="7FE1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Cambria" w:hAnsi="Cambria"/>
      <w:b/>
      <w:bCs/>
      <w:sz w:val="24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2017-11-02T01:50:32Z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