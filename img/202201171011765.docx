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proofErr w:type="spellStart"/>
      <w:r>
        <w:rPr>
          <w:rFonts w:ascii="宋体" w:hAnsi="宋体" w:cs="微软雅黑" w:hint="eastAsia"/>
          <w:sz w:val="30"/>
          <w:szCs w:val="30"/>
        </w:rPr>
        <w:t>linux</w:t>
      </w:r>
      <w:proofErr w:type="spellEnd"/>
      <w:r>
        <w:rPr>
          <w:rFonts w:ascii="宋体" w:hAnsi="宋体" w:cs="微软雅黑" w:hint="eastAsia"/>
          <w:sz w:val="30"/>
          <w:szCs w:val="30"/>
        </w:rPr>
        <w:t>系统安装结束后，修改主机名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sysconfig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/network</w:t>
      </w:r>
    </w:p>
    <w:p w:rsidR="00737D22" w:rsidRDefault="00A54E09">
      <w:r>
        <w:rPr>
          <w:rFonts w:hint="eastAsia"/>
        </w:rPr>
        <w:t>修改</w:t>
      </w:r>
      <w:r>
        <w:rPr>
          <w:rFonts w:hint="eastAsia"/>
        </w:rPr>
        <w:t>HOSTNAME=db</w:t>
      </w:r>
    </w:p>
    <w:p w:rsidR="00737D22" w:rsidRDefault="00A54E09">
      <w:r>
        <w:rPr>
          <w:noProof/>
        </w:rPr>
        <w:drawing>
          <wp:inline distT="0" distB="0" distL="114300" distR="114300">
            <wp:extent cx="1531620" cy="4191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建立oracle用户，</w:t>
      </w:r>
      <w:proofErr w:type="spellStart"/>
      <w:r>
        <w:rPr>
          <w:rFonts w:ascii="宋体" w:hAnsi="宋体" w:cs="微软雅黑" w:hint="eastAsia"/>
          <w:sz w:val="30"/>
          <w:szCs w:val="30"/>
        </w:rPr>
        <w:t>dba</w:t>
      </w:r>
      <w:proofErr w:type="spellEnd"/>
      <w:r>
        <w:rPr>
          <w:rFonts w:ascii="宋体" w:hAnsi="宋体" w:cs="微软雅黑" w:hint="eastAsia"/>
          <w:sz w:val="30"/>
          <w:szCs w:val="30"/>
        </w:rPr>
        <w:t>用户组和</w:t>
      </w:r>
      <w:proofErr w:type="spellStart"/>
      <w:r>
        <w:rPr>
          <w:rFonts w:ascii="宋体" w:hAnsi="宋体" w:cs="微软雅黑" w:hint="eastAsia"/>
          <w:sz w:val="30"/>
          <w:szCs w:val="30"/>
        </w:rPr>
        <w:t>oinstall</w:t>
      </w:r>
      <w:proofErr w:type="spellEnd"/>
      <w:r>
        <w:rPr>
          <w:rFonts w:ascii="宋体" w:hAnsi="宋体" w:cs="微软雅黑" w:hint="eastAsia"/>
          <w:sz w:val="30"/>
          <w:szCs w:val="30"/>
        </w:rPr>
        <w:t>用户组</w:t>
      </w:r>
    </w:p>
    <w:p w:rsidR="00737D22" w:rsidRDefault="00A54E09">
      <w:pPr>
        <w:spacing w:line="276" w:lineRule="auto"/>
        <w:rPr>
          <w:rFonts w:ascii="宋体" w:hAnsi="宋体" w:cs="微软雅黑"/>
          <w:b/>
          <w:bCs/>
          <w:color w:val="FF0000"/>
          <w:sz w:val="24"/>
        </w:rPr>
      </w:pPr>
      <w:r>
        <w:rPr>
          <w:rFonts w:ascii="宋体" w:hAnsi="宋体" w:cs="微软雅黑" w:hint="eastAsia"/>
          <w:b/>
          <w:bCs/>
          <w:color w:val="FF0000"/>
          <w:sz w:val="24"/>
        </w:rPr>
        <w:t>注：oracle安装路径必须在 /home/oracle/ 下</w:t>
      </w: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groupadd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oinstall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</w:t>
      </w:r>
      <w:r>
        <w:rPr>
          <w:rFonts w:ascii="宋体" w:hAnsi="宋体" w:cs="微软雅黑" w:hint="eastAsia"/>
          <w:sz w:val="24"/>
        </w:rPr>
        <w:t xml:space="preserve">  (创建组用户)</w:t>
      </w: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groupadd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dba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</w:t>
      </w:r>
      <w:r>
        <w:rPr>
          <w:rFonts w:ascii="宋体" w:hAnsi="宋体" w:cs="微软雅黑" w:hint="eastAsia"/>
          <w:sz w:val="24"/>
        </w:rPr>
        <w:t xml:space="preserve">       (创建组用户)</w:t>
      </w: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useradd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-g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oinstall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-G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dba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oracle</w:t>
      </w:r>
      <w:r>
        <w:rPr>
          <w:rFonts w:ascii="宋体" w:hAnsi="宋体" w:cs="微软雅黑" w:hint="eastAsia"/>
          <w:sz w:val="24"/>
        </w:rPr>
        <w:t xml:space="preserve">   (创建用户，并设定用户组)</w:t>
      </w: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passwd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oracle</w:t>
      </w:r>
      <w:r>
        <w:rPr>
          <w:rFonts w:ascii="宋体" w:hAnsi="宋体" w:cs="微软雅黑" w:hint="eastAsia"/>
          <w:sz w:val="24"/>
        </w:rPr>
        <w:t xml:space="preserve">        (设定oracle 用户的登录密码)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mkdir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-p /home/oracle/oracle/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chown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-R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oracle:oinstall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/home/oracle/oracle/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chmod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-R 777 /home/oracle/oracle/</w:t>
      </w:r>
    </w:p>
    <w:p w:rsidR="00737D22" w:rsidRDefault="00737D22">
      <w:pPr>
        <w:spacing w:line="276" w:lineRule="auto"/>
        <w:rPr>
          <w:rFonts w:ascii="宋体" w:hAnsi="宋体" w:cs="微软雅黑"/>
          <w:sz w:val="24"/>
        </w:rPr>
      </w:pP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r>
        <w:rPr>
          <w:noProof/>
        </w:rPr>
        <w:drawing>
          <wp:inline distT="0" distB="0" distL="114300" distR="114300">
            <wp:extent cx="4237355" cy="169926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修改host文件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vi /etc/hosts</w:t>
      </w:r>
    </w:p>
    <w:p w:rsidR="00737D22" w:rsidRDefault="00A54E09">
      <w:r>
        <w:rPr>
          <w:rFonts w:hint="eastAsia"/>
        </w:rPr>
        <w:t>添加</w:t>
      </w:r>
      <w:r>
        <w:rPr>
          <w:rFonts w:hint="eastAsia"/>
        </w:rPr>
        <w:t>192.168.0.125 o1</w:t>
      </w:r>
    </w:p>
    <w:p w:rsidR="00737D22" w:rsidRDefault="00A54E09">
      <w:r>
        <w:rPr>
          <w:noProof/>
        </w:rPr>
        <w:drawing>
          <wp:inline distT="0" distB="0" distL="114300" distR="114300">
            <wp:extent cx="5269230" cy="611505"/>
            <wp:effectExtent l="0" t="0" r="38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上传并安装支撑文件</w:t>
      </w:r>
    </w:p>
    <w:p w:rsidR="00737D22" w:rsidRDefault="00A54E09">
      <w:pPr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文件都上传好了之后，给/home/soft文件夹赋值777权限</w:t>
      </w:r>
    </w:p>
    <w:p w:rsidR="00737D22" w:rsidRDefault="00A54E09">
      <w:pPr>
        <w:rPr>
          <w:rFonts w:ascii="宋体" w:hAnsi="宋体" w:cs="微软雅黑"/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4313555" cy="320040"/>
            <wp:effectExtent l="0" t="0" r="1460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chmod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-R 777 /home/soft</w:t>
      </w:r>
    </w:p>
    <w:p w:rsidR="00737D22" w:rsidRDefault="00A54E09">
      <w:r>
        <w:rPr>
          <w:noProof/>
        </w:rPr>
        <w:drawing>
          <wp:inline distT="0" distB="0" distL="114300" distR="114300">
            <wp:extent cx="2987040" cy="160020"/>
            <wp:effectExtent l="0" t="0" r="0" b="7620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r>
        <w:rPr>
          <w:rFonts w:hint="eastAsia"/>
        </w:rPr>
        <w:t>安装支撑文件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/home/soft/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oracle_util</w:t>
      </w:r>
      <w:proofErr w:type="spellEnd"/>
    </w:p>
    <w:p w:rsidR="00737D22" w:rsidRDefault="00737D22"/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compat-libstdc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++-33-3.2.3-61.i386.rpm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cpp-4.4.7-4.el6.i686.rpm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libaio-0.3.109-2.x86_64.rpm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libaio-devel-0.3.106-3.2.x86_64.rpm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libgcc-4.1.2-50.el5.i386.rpm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libstdc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++-4.3.0-8.i386.rpm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mpfr-2.4.1-6.el6.x86_64.rpm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pdksh-5.2.14-8.i386.rpm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sysstat-7.0.2-3.el5.i386.rpm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unixODBC-2.2.11-7.1.x86_64.rpm --force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unixODBC-devel-2.2.11-7.1.x86_64.rpm --force</w:t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修改/etc/</w:t>
      </w:r>
      <w:proofErr w:type="spellStart"/>
      <w:r>
        <w:rPr>
          <w:rFonts w:ascii="宋体" w:hAnsi="宋体" w:cs="微软雅黑" w:hint="eastAsia"/>
          <w:sz w:val="30"/>
          <w:szCs w:val="30"/>
        </w:rPr>
        <w:t>sysctl.conf</w:t>
      </w:r>
      <w:proofErr w:type="spellEnd"/>
      <w:r>
        <w:rPr>
          <w:rFonts w:ascii="宋体" w:hAnsi="宋体" w:cs="微软雅黑" w:hint="eastAsia"/>
          <w:sz w:val="30"/>
          <w:szCs w:val="30"/>
        </w:rPr>
        <w:t xml:space="preserve"> 文件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sysctl.conf</w:t>
      </w:r>
      <w:proofErr w:type="spellEnd"/>
    </w:p>
    <w:p w:rsidR="00737D22" w:rsidRDefault="00A54E09">
      <w:r>
        <w:rPr>
          <w:rFonts w:hint="eastAsia"/>
        </w:rPr>
        <w:t>在最后添加：</w:t>
      </w:r>
    </w:p>
    <w:p w:rsidR="00737D22" w:rsidRDefault="00A54E09">
      <w:proofErr w:type="spellStart"/>
      <w:r>
        <w:rPr>
          <w:rFonts w:hint="eastAsia"/>
        </w:rPr>
        <w:t>fs.suid_dumpable</w:t>
      </w:r>
      <w:proofErr w:type="spellEnd"/>
      <w:r>
        <w:rPr>
          <w:rFonts w:hint="eastAsia"/>
        </w:rPr>
        <w:t xml:space="preserve"> = 1</w:t>
      </w:r>
    </w:p>
    <w:p w:rsidR="00737D22" w:rsidRDefault="00A54E09">
      <w:proofErr w:type="spellStart"/>
      <w:r>
        <w:rPr>
          <w:rFonts w:hint="eastAsia"/>
        </w:rPr>
        <w:t>fs.aio</w:t>
      </w:r>
      <w:proofErr w:type="spellEnd"/>
      <w:r>
        <w:rPr>
          <w:rFonts w:hint="eastAsia"/>
        </w:rPr>
        <w:t>-max-nr = 1048576</w:t>
      </w:r>
    </w:p>
    <w:p w:rsidR="00737D22" w:rsidRDefault="00A54E09">
      <w:proofErr w:type="spellStart"/>
      <w:r>
        <w:rPr>
          <w:rFonts w:hint="eastAsia"/>
        </w:rPr>
        <w:lastRenderedPageBreak/>
        <w:t>fs.file</w:t>
      </w:r>
      <w:proofErr w:type="spellEnd"/>
      <w:r>
        <w:rPr>
          <w:rFonts w:hint="eastAsia"/>
        </w:rPr>
        <w:t>-max = 6815744</w:t>
      </w:r>
    </w:p>
    <w:p w:rsidR="00737D22" w:rsidRDefault="00A54E09">
      <w:r>
        <w:rPr>
          <w:rFonts w:hint="eastAsia"/>
        </w:rPr>
        <w:t>#</w:t>
      </w:r>
      <w:proofErr w:type="spellStart"/>
      <w:r>
        <w:rPr>
          <w:rFonts w:hint="eastAsia"/>
        </w:rPr>
        <w:t>kernel.shmall</w:t>
      </w:r>
      <w:proofErr w:type="spellEnd"/>
      <w:r>
        <w:rPr>
          <w:rFonts w:hint="eastAsia"/>
        </w:rPr>
        <w:t xml:space="preserve"> = 2097152</w:t>
      </w:r>
    </w:p>
    <w:p w:rsidR="00737D22" w:rsidRDefault="00A54E09">
      <w:r>
        <w:rPr>
          <w:rFonts w:hint="eastAsia"/>
        </w:rPr>
        <w:t>#</w:t>
      </w:r>
      <w:proofErr w:type="spellStart"/>
      <w:r>
        <w:rPr>
          <w:rFonts w:hint="eastAsia"/>
        </w:rPr>
        <w:t>kernel.shmmax</w:t>
      </w:r>
      <w:proofErr w:type="spellEnd"/>
      <w:r>
        <w:rPr>
          <w:rFonts w:hint="eastAsia"/>
        </w:rPr>
        <w:t xml:space="preserve"> = 536870912</w:t>
      </w:r>
    </w:p>
    <w:p w:rsidR="00737D22" w:rsidRDefault="00A54E09">
      <w:proofErr w:type="spellStart"/>
      <w:r>
        <w:rPr>
          <w:rFonts w:hint="eastAsia"/>
        </w:rPr>
        <w:t>kernel.shmmni</w:t>
      </w:r>
      <w:proofErr w:type="spellEnd"/>
      <w:r>
        <w:rPr>
          <w:rFonts w:hint="eastAsia"/>
        </w:rPr>
        <w:t xml:space="preserve"> = 4096</w:t>
      </w:r>
    </w:p>
    <w:p w:rsidR="00737D22" w:rsidRDefault="00A54E09">
      <w:r>
        <w:rPr>
          <w:rFonts w:hint="eastAsia"/>
        </w:rPr>
        <w:t xml:space="preserve"># semaphores: </w:t>
      </w:r>
      <w:proofErr w:type="spellStart"/>
      <w:r>
        <w:rPr>
          <w:rFonts w:hint="eastAsia"/>
        </w:rPr>
        <w:t>semmsl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semmns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semopm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semmni</w:t>
      </w:r>
      <w:proofErr w:type="spellEnd"/>
    </w:p>
    <w:p w:rsidR="00737D22" w:rsidRDefault="00A54E09">
      <w:r>
        <w:rPr>
          <w:rFonts w:hint="eastAsia"/>
        </w:rPr>
        <w:t>kernel.sem = 250 32000 100 128</w:t>
      </w:r>
    </w:p>
    <w:p w:rsidR="00737D22" w:rsidRDefault="00A54E09">
      <w:r>
        <w:rPr>
          <w:rFonts w:hint="eastAsia"/>
        </w:rPr>
        <w:t>net.ipv4.ip_local_port_range = 9000 65500</w:t>
      </w:r>
    </w:p>
    <w:p w:rsidR="00737D22" w:rsidRDefault="00A54E09">
      <w:proofErr w:type="spellStart"/>
      <w:r>
        <w:rPr>
          <w:rFonts w:hint="eastAsia"/>
        </w:rPr>
        <w:t>net.core.rmem_default</w:t>
      </w:r>
      <w:proofErr w:type="spellEnd"/>
      <w:r>
        <w:rPr>
          <w:rFonts w:hint="eastAsia"/>
        </w:rPr>
        <w:t>=262144</w:t>
      </w:r>
    </w:p>
    <w:p w:rsidR="00737D22" w:rsidRDefault="00A54E09">
      <w:proofErr w:type="spellStart"/>
      <w:r>
        <w:rPr>
          <w:rFonts w:hint="eastAsia"/>
        </w:rPr>
        <w:t>net.core.rmem_max</w:t>
      </w:r>
      <w:proofErr w:type="spellEnd"/>
      <w:r>
        <w:rPr>
          <w:rFonts w:hint="eastAsia"/>
        </w:rPr>
        <w:t>=4194304</w:t>
      </w:r>
    </w:p>
    <w:p w:rsidR="00737D22" w:rsidRDefault="00A54E09">
      <w:proofErr w:type="spellStart"/>
      <w:r>
        <w:rPr>
          <w:rFonts w:hint="eastAsia"/>
        </w:rPr>
        <w:t>net.core.wmem_default</w:t>
      </w:r>
      <w:proofErr w:type="spellEnd"/>
      <w:r>
        <w:rPr>
          <w:rFonts w:hint="eastAsia"/>
        </w:rPr>
        <w:t>=262144</w:t>
      </w:r>
    </w:p>
    <w:p w:rsidR="00737D22" w:rsidRDefault="00A54E09">
      <w:proofErr w:type="spellStart"/>
      <w:r>
        <w:rPr>
          <w:rFonts w:hint="eastAsia"/>
        </w:rPr>
        <w:t>net.core.wmem_max</w:t>
      </w:r>
      <w:proofErr w:type="spellEnd"/>
      <w:r>
        <w:rPr>
          <w:rFonts w:hint="eastAsia"/>
        </w:rPr>
        <w:t>=1048586</w:t>
      </w:r>
    </w:p>
    <w:p w:rsidR="00737D22" w:rsidRDefault="00A54E09">
      <w:r>
        <w:rPr>
          <w:noProof/>
        </w:rPr>
        <w:drawing>
          <wp:inline distT="0" distB="0" distL="114300" distR="114300">
            <wp:extent cx="5268595" cy="3510280"/>
            <wp:effectExtent l="0" t="0" r="444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r>
        <w:rPr>
          <w:rFonts w:hint="eastAsia"/>
        </w:rPr>
        <w:t>编辑完之后需要执行命令：</w:t>
      </w: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sbin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sysctl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-p</w:t>
      </w:r>
    </w:p>
    <w:p w:rsidR="00737D22" w:rsidRDefault="00737D22"/>
    <w:p w:rsidR="00737D22" w:rsidRDefault="00A54E09">
      <w:r>
        <w:rPr>
          <w:noProof/>
        </w:rPr>
        <w:lastRenderedPageBreak/>
        <w:drawing>
          <wp:inline distT="0" distB="0" distL="114300" distR="114300">
            <wp:extent cx="3192780" cy="277368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编辑/etc/security/</w:t>
      </w:r>
      <w:proofErr w:type="spellStart"/>
      <w:r>
        <w:rPr>
          <w:rFonts w:ascii="宋体" w:hAnsi="宋体" w:cs="微软雅黑" w:hint="eastAsia"/>
          <w:sz w:val="30"/>
          <w:szCs w:val="30"/>
        </w:rPr>
        <w:t>limits.conf</w:t>
      </w:r>
      <w:proofErr w:type="spellEnd"/>
      <w:r>
        <w:rPr>
          <w:rFonts w:ascii="宋体" w:hAnsi="宋体" w:cs="微软雅黑" w:hint="eastAsia"/>
          <w:sz w:val="30"/>
          <w:szCs w:val="30"/>
        </w:rPr>
        <w:t>文件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/etc/security/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limits.conf</w:t>
      </w:r>
      <w:proofErr w:type="spellEnd"/>
    </w:p>
    <w:p w:rsidR="00737D22" w:rsidRDefault="00A54E09">
      <w:r>
        <w:rPr>
          <w:rFonts w:hint="eastAsia"/>
        </w:rPr>
        <w:t>添加：</w:t>
      </w:r>
    </w:p>
    <w:p w:rsidR="00737D22" w:rsidRDefault="00A54E09">
      <w:r>
        <w:rPr>
          <w:rFonts w:hint="eastAsia"/>
        </w:rPr>
        <w:t xml:space="preserve">oracle              soft    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 xml:space="preserve">   16384</w:t>
      </w:r>
    </w:p>
    <w:p w:rsidR="00737D22" w:rsidRDefault="00A54E09">
      <w:r>
        <w:rPr>
          <w:rFonts w:hint="eastAsia"/>
        </w:rPr>
        <w:t xml:space="preserve">oracle              hard    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 xml:space="preserve">   16384</w:t>
      </w:r>
    </w:p>
    <w:p w:rsidR="00737D22" w:rsidRDefault="00A54E09">
      <w:r>
        <w:rPr>
          <w:rFonts w:hint="eastAsia"/>
        </w:rPr>
        <w:t xml:space="preserve">oracle              soft    </w:t>
      </w:r>
      <w:proofErr w:type="spellStart"/>
      <w:r>
        <w:rPr>
          <w:rFonts w:hint="eastAsia"/>
        </w:rPr>
        <w:t>nofile</w:t>
      </w:r>
      <w:proofErr w:type="spellEnd"/>
      <w:r>
        <w:rPr>
          <w:rFonts w:hint="eastAsia"/>
        </w:rPr>
        <w:t xml:space="preserve">  4096</w:t>
      </w:r>
    </w:p>
    <w:p w:rsidR="00737D22" w:rsidRDefault="00A54E09">
      <w:r>
        <w:rPr>
          <w:rFonts w:hint="eastAsia"/>
        </w:rPr>
        <w:t xml:space="preserve">oracle              hard    </w:t>
      </w:r>
      <w:proofErr w:type="spellStart"/>
      <w:r>
        <w:rPr>
          <w:rFonts w:hint="eastAsia"/>
        </w:rPr>
        <w:t>nofile</w:t>
      </w:r>
      <w:proofErr w:type="spellEnd"/>
      <w:r>
        <w:rPr>
          <w:rFonts w:hint="eastAsia"/>
        </w:rPr>
        <w:t xml:space="preserve">  65536</w:t>
      </w:r>
    </w:p>
    <w:p w:rsidR="00737D22" w:rsidRDefault="00A54E09">
      <w:r>
        <w:rPr>
          <w:rFonts w:hint="eastAsia"/>
        </w:rPr>
        <w:t>oracle              soft    stack   10240</w:t>
      </w:r>
    </w:p>
    <w:p w:rsidR="00737D22" w:rsidRDefault="00A54E09">
      <w:r>
        <w:rPr>
          <w:noProof/>
        </w:rPr>
        <w:drawing>
          <wp:inline distT="0" distB="0" distL="114300" distR="114300">
            <wp:extent cx="5268595" cy="3510280"/>
            <wp:effectExtent l="0" t="0" r="444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lastRenderedPageBreak/>
        <w:t>编辑/etc/profile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vi /etc/profile </w:t>
      </w:r>
    </w:p>
    <w:p w:rsidR="00737D22" w:rsidRDefault="00A54E09">
      <w:r>
        <w:rPr>
          <w:rFonts w:hint="eastAsia"/>
        </w:rPr>
        <w:t>在最后一行添加</w:t>
      </w:r>
    </w:p>
    <w:p w:rsidR="00737D22" w:rsidRDefault="00A54E09">
      <w:r>
        <w:rPr>
          <w:rFonts w:hint="eastAsia"/>
        </w:rPr>
        <w:t>if [ $USER = "oracle" ]; then</w:t>
      </w:r>
    </w:p>
    <w:p w:rsidR="00737D22" w:rsidRDefault="00A54E09">
      <w:r>
        <w:rPr>
          <w:rFonts w:hint="eastAsia"/>
        </w:rPr>
        <w:t>if [ $SHELL = "/bin/</w:t>
      </w:r>
      <w:proofErr w:type="spellStart"/>
      <w:r>
        <w:rPr>
          <w:rFonts w:hint="eastAsia"/>
        </w:rPr>
        <w:t>ksh</w:t>
      </w:r>
      <w:proofErr w:type="spellEnd"/>
      <w:r>
        <w:rPr>
          <w:rFonts w:hint="eastAsia"/>
        </w:rPr>
        <w:t>" ]; then</w:t>
      </w:r>
    </w:p>
    <w:p w:rsidR="00737D22" w:rsidRDefault="00A54E09"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-p 16384</w:t>
      </w:r>
    </w:p>
    <w:p w:rsidR="00737D22" w:rsidRDefault="00A54E09"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-n 65536</w:t>
      </w:r>
    </w:p>
    <w:p w:rsidR="00737D22" w:rsidRDefault="00A54E09">
      <w:r>
        <w:rPr>
          <w:rFonts w:hint="eastAsia"/>
        </w:rPr>
        <w:t>else</w:t>
      </w:r>
    </w:p>
    <w:p w:rsidR="00737D22" w:rsidRDefault="00A54E09"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-u 16384 -n 65536</w:t>
      </w:r>
    </w:p>
    <w:p w:rsidR="00737D22" w:rsidRDefault="00A54E09">
      <w:proofErr w:type="spellStart"/>
      <w:r>
        <w:rPr>
          <w:rFonts w:hint="eastAsia"/>
        </w:rPr>
        <w:t>fi</w:t>
      </w:r>
      <w:proofErr w:type="spellEnd"/>
    </w:p>
    <w:p w:rsidR="00737D22" w:rsidRDefault="00A54E09">
      <w:proofErr w:type="spellStart"/>
      <w:r>
        <w:rPr>
          <w:rFonts w:hint="eastAsia"/>
        </w:rPr>
        <w:t>fi</w:t>
      </w:r>
      <w:proofErr w:type="spellEnd"/>
    </w:p>
    <w:p w:rsidR="00737D22" w:rsidRDefault="00A54E09">
      <w:r>
        <w:rPr>
          <w:noProof/>
        </w:rPr>
        <w:drawing>
          <wp:inline distT="0" distB="0" distL="114300" distR="114300">
            <wp:extent cx="5268595" cy="3510280"/>
            <wp:effectExtent l="0" t="0" r="444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编辑/etc/</w:t>
      </w:r>
      <w:proofErr w:type="spellStart"/>
      <w:r>
        <w:rPr>
          <w:rFonts w:ascii="宋体" w:hAnsi="宋体" w:cs="微软雅黑" w:hint="eastAsia"/>
          <w:sz w:val="30"/>
          <w:szCs w:val="30"/>
        </w:rPr>
        <w:t>pam.d</w:t>
      </w:r>
      <w:proofErr w:type="spellEnd"/>
      <w:r>
        <w:rPr>
          <w:rFonts w:ascii="宋体" w:hAnsi="宋体" w:cs="微软雅黑" w:hint="eastAsia"/>
          <w:sz w:val="30"/>
          <w:szCs w:val="30"/>
        </w:rPr>
        <w:t>/login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pam.d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/login</w:t>
      </w:r>
    </w:p>
    <w:p w:rsidR="00737D22" w:rsidRDefault="00A54E09">
      <w:r>
        <w:rPr>
          <w:rFonts w:hint="eastAsia"/>
        </w:rPr>
        <w:t>添加</w:t>
      </w:r>
    </w:p>
    <w:p w:rsidR="00737D22" w:rsidRDefault="00A54E09">
      <w:r>
        <w:rPr>
          <w:rFonts w:hint="eastAsia"/>
        </w:rPr>
        <w:t>session    required     pam_limits.so</w:t>
      </w:r>
    </w:p>
    <w:p w:rsidR="00737D22" w:rsidRDefault="00A54E09">
      <w:r>
        <w:rPr>
          <w:noProof/>
        </w:rPr>
        <w:lastRenderedPageBreak/>
        <w:drawing>
          <wp:inline distT="0" distB="0" distL="114300" distR="114300">
            <wp:extent cx="5271770" cy="2403475"/>
            <wp:effectExtent l="0" t="0" r="127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编辑/etc/security/</w:t>
      </w:r>
      <w:proofErr w:type="spellStart"/>
      <w:r>
        <w:rPr>
          <w:rFonts w:ascii="宋体" w:hAnsi="宋体" w:cs="微软雅黑" w:hint="eastAsia"/>
          <w:sz w:val="30"/>
          <w:szCs w:val="30"/>
        </w:rPr>
        <w:t>limits.d</w:t>
      </w:r>
      <w:proofErr w:type="spellEnd"/>
      <w:r>
        <w:rPr>
          <w:rFonts w:ascii="宋体" w:hAnsi="宋体" w:cs="微软雅黑" w:hint="eastAsia"/>
          <w:sz w:val="30"/>
          <w:szCs w:val="30"/>
        </w:rPr>
        <w:t>/90-nproc.conf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/etc/security/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limits.d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/90-nproc.conf</w:t>
      </w:r>
    </w:p>
    <w:p w:rsidR="00737D22" w:rsidRDefault="00A54E09">
      <w:r>
        <w:rPr>
          <w:rFonts w:hint="eastAsia"/>
        </w:rPr>
        <w:t>将</w:t>
      </w:r>
    </w:p>
    <w:p w:rsidR="00737D22" w:rsidRDefault="00A54E09">
      <w:r>
        <w:rPr>
          <w:rFonts w:hint="eastAsia"/>
        </w:rPr>
        <w:t xml:space="preserve">*          soft    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 xml:space="preserve">    1024</w:t>
      </w:r>
    </w:p>
    <w:p w:rsidR="00737D22" w:rsidRDefault="00A54E09">
      <w:r>
        <w:rPr>
          <w:rFonts w:hint="eastAsia"/>
        </w:rPr>
        <w:t>设置成</w:t>
      </w:r>
    </w:p>
    <w:p w:rsidR="00737D22" w:rsidRDefault="00A54E09">
      <w:r>
        <w:rPr>
          <w:rFonts w:hint="eastAsia"/>
        </w:rPr>
        <w:t xml:space="preserve">* - </w:t>
      </w:r>
      <w:proofErr w:type="spellStart"/>
      <w:r>
        <w:rPr>
          <w:rFonts w:hint="eastAsia"/>
        </w:rPr>
        <w:t>nproc</w:t>
      </w:r>
      <w:proofErr w:type="spellEnd"/>
      <w:r>
        <w:rPr>
          <w:rFonts w:hint="eastAsia"/>
        </w:rPr>
        <w:t xml:space="preserve"> 16384</w:t>
      </w:r>
    </w:p>
    <w:p w:rsidR="00737D22" w:rsidRDefault="00A54E09">
      <w:r>
        <w:rPr>
          <w:noProof/>
        </w:rPr>
        <w:drawing>
          <wp:inline distT="0" distB="0" distL="114300" distR="114300">
            <wp:extent cx="4305935" cy="1805940"/>
            <wp:effectExtent l="0" t="0" r="698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编辑 /etc/</w:t>
      </w:r>
      <w:proofErr w:type="spellStart"/>
      <w:r>
        <w:rPr>
          <w:rFonts w:ascii="宋体" w:hAnsi="宋体" w:cs="微软雅黑" w:hint="eastAsia"/>
          <w:sz w:val="30"/>
          <w:szCs w:val="30"/>
        </w:rPr>
        <w:t>selinux</w:t>
      </w:r>
      <w:proofErr w:type="spellEnd"/>
      <w:r>
        <w:rPr>
          <w:rFonts w:ascii="宋体" w:hAnsi="宋体" w:cs="微软雅黑" w:hint="eastAsia"/>
          <w:sz w:val="30"/>
          <w:szCs w:val="30"/>
        </w:rPr>
        <w:t>/</w:t>
      </w:r>
      <w:proofErr w:type="spellStart"/>
      <w:r>
        <w:rPr>
          <w:rFonts w:ascii="宋体" w:hAnsi="宋体" w:cs="微软雅黑" w:hint="eastAsia"/>
          <w:sz w:val="30"/>
          <w:szCs w:val="30"/>
        </w:rPr>
        <w:t>config</w:t>
      </w:r>
      <w:proofErr w:type="spellEnd"/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/etc/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selinux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config</w:t>
      </w:r>
      <w:proofErr w:type="spellEnd"/>
    </w:p>
    <w:p w:rsidR="00737D22" w:rsidRDefault="00A54E09">
      <w:r>
        <w:rPr>
          <w:rFonts w:hint="eastAsia"/>
        </w:rPr>
        <w:t>将</w:t>
      </w:r>
      <w:r>
        <w:rPr>
          <w:rFonts w:hint="eastAsia"/>
        </w:rPr>
        <w:t>SELINUX</w:t>
      </w:r>
      <w:r>
        <w:rPr>
          <w:rFonts w:hint="eastAsia"/>
        </w:rPr>
        <w:t>设置为</w:t>
      </w:r>
      <w:r>
        <w:rPr>
          <w:rFonts w:hint="eastAsia"/>
        </w:rPr>
        <w:t>permissive</w:t>
      </w:r>
      <w:r>
        <w:rPr>
          <w:rFonts w:hint="eastAsia"/>
        </w:rPr>
        <w:t>：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SELINUX=permissive</w:t>
      </w:r>
    </w:p>
    <w:p w:rsidR="00737D22" w:rsidRDefault="00737D22"/>
    <w:p w:rsidR="00737D22" w:rsidRDefault="00A54E09">
      <w:r>
        <w:rPr>
          <w:noProof/>
        </w:rPr>
        <w:lastRenderedPageBreak/>
        <w:drawing>
          <wp:inline distT="0" distB="0" distL="114300" distR="114300">
            <wp:extent cx="4469765" cy="1474470"/>
            <wp:effectExtent l="0" t="0" r="10795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r="15162" b="57996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737D22"/>
    <w:p w:rsidR="00737D22" w:rsidRDefault="00A54E09">
      <w:pPr>
        <w:pStyle w:val="1"/>
        <w:numPr>
          <w:ilvl w:val="0"/>
          <w:numId w:val="1"/>
        </w:numPr>
        <w:spacing w:line="276" w:lineRule="auto"/>
        <w:jc w:val="left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切换到oracle用户操作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su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 oracle</w:t>
      </w:r>
    </w:p>
    <w:p w:rsidR="00737D22" w:rsidRDefault="00A54E09">
      <w:r>
        <w:rPr>
          <w:noProof/>
        </w:rPr>
        <w:drawing>
          <wp:inline distT="0" distB="0" distL="114300" distR="114300">
            <wp:extent cx="2377440" cy="28956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numPr>
          <w:ilvl w:val="0"/>
          <w:numId w:val="2"/>
        </w:numPr>
      </w:pPr>
      <w:r>
        <w:rPr>
          <w:rFonts w:hint="eastAsia"/>
        </w:rPr>
        <w:t>进入</w:t>
      </w:r>
      <w:r>
        <w:rPr>
          <w:rFonts w:hint="eastAsia"/>
        </w:rPr>
        <w:t>oracle</w:t>
      </w:r>
      <w:r>
        <w:rPr>
          <w:rFonts w:hint="eastAsia"/>
        </w:rPr>
        <w:t>目录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/home/oracle/</w:t>
      </w:r>
    </w:p>
    <w:p w:rsidR="00737D22" w:rsidRDefault="00A54E09">
      <w:r>
        <w:rPr>
          <w:noProof/>
        </w:rPr>
        <w:drawing>
          <wp:inline distT="0" distB="0" distL="114300" distR="114300">
            <wp:extent cx="4275455" cy="1584960"/>
            <wp:effectExtent l="0" t="0" r="698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r>
        <w:rPr>
          <w:rFonts w:hint="eastAsia"/>
        </w:rPr>
        <w:t>13</w:t>
      </w:r>
      <w:r>
        <w:rPr>
          <w:rFonts w:hint="eastAsia"/>
        </w:rPr>
        <w:t>、编辑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bash_profile</w:t>
      </w:r>
      <w:proofErr w:type="spellEnd"/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.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bash_profile</w:t>
      </w:r>
      <w:proofErr w:type="spellEnd"/>
    </w:p>
    <w:p w:rsidR="00737D22" w:rsidRDefault="00A54E09">
      <w:r>
        <w:rPr>
          <w:rFonts w:hint="eastAsia"/>
        </w:rPr>
        <w:t>在</w:t>
      </w:r>
      <w:r>
        <w:rPr>
          <w:noProof/>
        </w:rPr>
        <w:drawing>
          <wp:inline distT="0" distB="0" distL="114300" distR="114300">
            <wp:extent cx="1912620" cy="23622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114300" distR="114300">
            <wp:extent cx="838200" cy="22098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之间</w:t>
      </w:r>
    </w:p>
    <w:p w:rsidR="00737D22" w:rsidRDefault="00737D22"/>
    <w:p w:rsidR="00737D22" w:rsidRDefault="00A54E09">
      <w:r>
        <w:rPr>
          <w:rFonts w:hint="eastAsia"/>
        </w:rPr>
        <w:t>添加：</w:t>
      </w:r>
    </w:p>
    <w:p w:rsidR="00737D22" w:rsidRDefault="00A54E09">
      <w:r>
        <w:rPr>
          <w:rFonts w:hint="eastAsia"/>
        </w:rPr>
        <w:t>ORACLE_BASE=/home/oracle/oracle</w:t>
      </w:r>
    </w:p>
    <w:p w:rsidR="00737D22" w:rsidRDefault="00A54E09">
      <w:r>
        <w:rPr>
          <w:rFonts w:hint="eastAsia"/>
        </w:rPr>
        <w:t>ORACLE_HOME=/home/oracle/oracle/product/11.2.0.4/db_1</w:t>
      </w:r>
    </w:p>
    <w:p w:rsidR="00737D22" w:rsidRDefault="00A54E09">
      <w:r>
        <w:rPr>
          <w:rFonts w:hint="eastAsia"/>
        </w:rPr>
        <w:t xml:space="preserve">ORACLE_SID=ORCL  </w:t>
      </w:r>
    </w:p>
    <w:p w:rsidR="00737D22" w:rsidRDefault="00A54E09">
      <w:r>
        <w:rPr>
          <w:rFonts w:hint="eastAsia"/>
        </w:rPr>
        <w:t>PATH=$ORACLE_HOME/bin:$PATH</w:t>
      </w:r>
    </w:p>
    <w:p w:rsidR="00737D22" w:rsidRDefault="00A54E09">
      <w:r>
        <w:rPr>
          <w:rFonts w:hint="eastAsia"/>
        </w:rPr>
        <w:t xml:space="preserve">export ORACLE_BASE </w:t>
      </w:r>
    </w:p>
    <w:p w:rsidR="00737D22" w:rsidRDefault="00A54E09">
      <w:r>
        <w:rPr>
          <w:rFonts w:hint="eastAsia"/>
        </w:rPr>
        <w:t>export ORACLE_HOME</w:t>
      </w:r>
    </w:p>
    <w:p w:rsidR="00737D22" w:rsidRDefault="00A54E09">
      <w:r>
        <w:rPr>
          <w:rFonts w:hint="eastAsia"/>
        </w:rPr>
        <w:t>export ORACLE_SID</w:t>
      </w:r>
    </w:p>
    <w:p w:rsidR="00737D22" w:rsidRDefault="00A54E09">
      <w:r>
        <w:rPr>
          <w:rFonts w:hint="eastAsia"/>
        </w:rPr>
        <w:lastRenderedPageBreak/>
        <w:t>O</w:t>
      </w:r>
      <w:r>
        <w:rPr>
          <w:noProof/>
        </w:rPr>
        <w:drawing>
          <wp:inline distT="0" distB="0" distL="114300" distR="114300">
            <wp:extent cx="4298315" cy="1318260"/>
            <wp:effectExtent l="0" t="0" r="14605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r>
        <w:rPr>
          <w:rFonts w:hint="eastAsia"/>
        </w:rPr>
        <w:t>14</w:t>
      </w:r>
      <w:r>
        <w:rPr>
          <w:rFonts w:hint="eastAsia"/>
        </w:rPr>
        <w:t>、执行命令</w:t>
      </w:r>
      <w:r>
        <w:rPr>
          <w:rFonts w:hint="eastAsia"/>
        </w:rPr>
        <w:t>source .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，使之生效，使用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|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ORA</w:t>
      </w:r>
      <w:r>
        <w:rPr>
          <w:rFonts w:hint="eastAsia"/>
        </w:rPr>
        <w:t>查看修改是否生效。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source .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bash_profile</w:t>
      </w:r>
      <w:proofErr w:type="spellEnd"/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env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|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grep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ORA</w:t>
      </w:r>
    </w:p>
    <w:p w:rsidR="00737D22" w:rsidRDefault="00A54E09">
      <w:r>
        <w:rPr>
          <w:noProof/>
        </w:rPr>
        <w:drawing>
          <wp:inline distT="0" distB="0" distL="114300" distR="114300">
            <wp:extent cx="4008755" cy="655320"/>
            <wp:effectExtent l="0" t="0" r="1460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737D22"/>
    <w:p w:rsidR="00737D22" w:rsidRDefault="00A54E09">
      <w:r>
        <w:rPr>
          <w:rFonts w:hint="eastAsia"/>
        </w:rPr>
        <w:t>15</w:t>
      </w:r>
      <w:r>
        <w:rPr>
          <w:rFonts w:hint="eastAsia"/>
        </w:rPr>
        <w:t>、远程设置</w:t>
      </w:r>
    </w:p>
    <w:p w:rsidR="00737D22" w:rsidRDefault="00A54E09">
      <w:r>
        <w:rPr>
          <w:rFonts w:hint="eastAsia"/>
        </w:rPr>
        <w:t>现在</w:t>
      </w:r>
      <w:r>
        <w:rPr>
          <w:rFonts w:hint="eastAsia"/>
        </w:rPr>
        <w:t>root</w:t>
      </w:r>
      <w:r>
        <w:rPr>
          <w:rFonts w:hint="eastAsia"/>
        </w:rPr>
        <w:t>用户下执行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xhost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+ 192.168.0.125</w:t>
      </w:r>
      <w:r>
        <w:rPr>
          <w:rFonts w:ascii="黑体" w:eastAsia="黑体" w:hAnsi="黑体" w:cs="黑体" w:hint="eastAsia"/>
          <w:sz w:val="30"/>
          <w:szCs w:val="30"/>
        </w:rPr>
        <w:t>（数据库服务器IP）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xhost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+</w:t>
      </w:r>
    </w:p>
    <w:p w:rsidR="00737D22" w:rsidRDefault="00A54E09">
      <w:r>
        <w:rPr>
          <w:rFonts w:hint="eastAsia"/>
        </w:rPr>
        <w:t>切换到</w:t>
      </w:r>
      <w:r>
        <w:rPr>
          <w:rFonts w:hint="eastAsia"/>
        </w:rPr>
        <w:t>oracle</w:t>
      </w:r>
      <w:r>
        <w:rPr>
          <w:rFonts w:hint="eastAsia"/>
        </w:rPr>
        <w:t>用户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su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 oracle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xhost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+ 192.168.0.125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xhost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+</w:t>
      </w:r>
    </w:p>
    <w:p w:rsidR="00737D22" w:rsidRDefault="00737D22"/>
    <w:p w:rsidR="00737D22" w:rsidRDefault="00A54E09">
      <w:r>
        <w:rPr>
          <w:noProof/>
        </w:rPr>
        <w:drawing>
          <wp:inline distT="0" distB="0" distL="114300" distR="114300">
            <wp:extent cx="4404995" cy="1287780"/>
            <wp:effectExtent l="0" t="0" r="14605" b="762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pPr>
        <w:numPr>
          <w:ilvl w:val="0"/>
          <w:numId w:val="3"/>
        </w:numPr>
      </w:pPr>
      <w:proofErr w:type="spellStart"/>
      <w:r>
        <w:rPr>
          <w:rFonts w:hint="eastAsia"/>
        </w:rPr>
        <w:t>vncserver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737D22" w:rsidRDefault="00A54E09"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用户安装</w:t>
      </w:r>
      <w:proofErr w:type="spellStart"/>
      <w:r>
        <w:rPr>
          <w:rFonts w:hint="eastAsia"/>
        </w:rPr>
        <w:t>vncserver</w:t>
      </w:r>
      <w:proofErr w:type="spellEnd"/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</w:t>
      </w: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ab/>
        <w:t>/soft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lastRenderedPageBreak/>
        <w:t>rpm -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ivh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vnc-server-4.1.2-14.el5_6.6.x86_64.rpm</w:t>
      </w:r>
    </w:p>
    <w:p w:rsidR="00737D22" w:rsidRDefault="00A54E09">
      <w:r>
        <w:rPr>
          <w:noProof/>
        </w:rPr>
        <w:drawing>
          <wp:inline distT="0" distB="0" distL="114300" distR="114300">
            <wp:extent cx="5269230" cy="732155"/>
            <wp:effectExtent l="0" t="0" r="381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numPr>
          <w:ilvl w:val="0"/>
          <w:numId w:val="3"/>
        </w:num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vncserver</w:t>
      </w:r>
      <w:proofErr w:type="spellEnd"/>
    </w:p>
    <w:p w:rsidR="00737D22" w:rsidRDefault="00A54E09">
      <w:r>
        <w:rPr>
          <w:rFonts w:hint="eastAsia"/>
        </w:rPr>
        <w:t>切换到</w:t>
      </w:r>
      <w:r>
        <w:rPr>
          <w:rFonts w:hint="eastAsia"/>
        </w:rPr>
        <w:t>oracle</w:t>
      </w:r>
      <w:r>
        <w:rPr>
          <w:rFonts w:hint="eastAsia"/>
        </w:rPr>
        <w:t>用户启动</w:t>
      </w:r>
      <w:proofErr w:type="spellStart"/>
      <w:r>
        <w:rPr>
          <w:rFonts w:hint="eastAsia"/>
        </w:rPr>
        <w:t>vncserver</w:t>
      </w:r>
      <w:proofErr w:type="spellEnd"/>
      <w:r>
        <w:rPr>
          <w:rFonts w:hint="eastAsia"/>
        </w:rPr>
        <w:t xml:space="preserve"> 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vncserver</w:t>
      </w:r>
      <w:proofErr w:type="spellEnd"/>
    </w:p>
    <w:p w:rsidR="00737D22" w:rsidRDefault="00A54E09">
      <w:r>
        <w:rPr>
          <w:rFonts w:hint="eastAsia"/>
        </w:rPr>
        <w:t>如果是第一次启动需要设置密码</w:t>
      </w:r>
    </w:p>
    <w:p w:rsidR="00737D22" w:rsidRDefault="00A54E09">
      <w:r>
        <w:rPr>
          <w:noProof/>
        </w:rPr>
        <w:drawing>
          <wp:inline distT="0" distB="0" distL="114300" distR="114300">
            <wp:extent cx="4313555" cy="1866900"/>
            <wp:effectExtent l="0" t="0" r="14605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r>
        <w:rPr>
          <w:rFonts w:hint="eastAsia"/>
        </w:rPr>
        <w:t>第一次启动需要配置</w:t>
      </w:r>
      <w:proofErr w:type="spellStart"/>
      <w:r>
        <w:rPr>
          <w:rFonts w:hint="eastAsia"/>
        </w:rPr>
        <w:t>xstartup</w:t>
      </w:r>
      <w:proofErr w:type="spellEnd"/>
      <w:r>
        <w:rPr>
          <w:rFonts w:hint="eastAsia"/>
        </w:rPr>
        <w:t>文件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vi /home/oracle/.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vnc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xstartup</w:t>
      </w:r>
      <w:proofErr w:type="spellEnd"/>
    </w:p>
    <w:p w:rsidR="00737D22" w:rsidRDefault="00A54E0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将</w:t>
      </w:r>
      <w:proofErr w:type="spellStart"/>
      <w:r>
        <w:rPr>
          <w:rFonts w:ascii="宋体" w:hAnsi="宋体"/>
          <w:sz w:val="24"/>
        </w:rPr>
        <w:t>twm</w:t>
      </w:r>
      <w:proofErr w:type="spellEnd"/>
      <w:r>
        <w:rPr>
          <w:rFonts w:ascii="宋体" w:hAnsi="宋体"/>
          <w:sz w:val="24"/>
        </w:rPr>
        <w:t xml:space="preserve"> &amp;改为gnome-session &amp;</w:t>
      </w:r>
      <w:r>
        <w:rPr>
          <w:rFonts w:ascii="宋体" w:hAnsi="宋体" w:hint="eastAsia"/>
          <w:sz w:val="24"/>
        </w:rPr>
        <w:t xml:space="preserve">  如下图</w:t>
      </w:r>
    </w:p>
    <w:p w:rsidR="00737D22" w:rsidRDefault="00A54E09">
      <w:r>
        <w:rPr>
          <w:noProof/>
        </w:rPr>
        <w:drawing>
          <wp:inline distT="0" distB="0" distL="114300" distR="114300">
            <wp:extent cx="2125980" cy="419100"/>
            <wp:effectExtent l="0" t="0" r="7620" b="762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然后用  </w:t>
      </w: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vncserver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-kill :1  </w:t>
      </w: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ab/>
        <w:t xml:space="preserve"> //</w:t>
      </w:r>
      <w:r>
        <w:rPr>
          <w:rFonts w:ascii="宋体" w:hAnsi="宋体"/>
          <w:sz w:val="24"/>
        </w:rPr>
        <w:t>关闭窗口</w:t>
      </w:r>
      <w:r>
        <w:rPr>
          <w:rFonts w:ascii="宋体" w:hAnsi="宋体" w:hint="eastAsia"/>
          <w:sz w:val="24"/>
        </w:rPr>
        <w:t>1</w:t>
      </w:r>
    </w:p>
    <w:p w:rsidR="00737D22" w:rsidRDefault="00A54E09">
      <w:pPr>
        <w:spacing w:line="276" w:lineRule="auto"/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宋体" w:hAnsi="宋体" w:hint="eastAsia"/>
          <w:sz w:val="24"/>
        </w:rPr>
        <w:t>然后重启</w:t>
      </w:r>
      <w:proofErr w:type="spellStart"/>
      <w:r>
        <w:rPr>
          <w:rFonts w:ascii="宋体" w:hAnsi="宋体" w:hint="eastAsia"/>
          <w:sz w:val="24"/>
        </w:rPr>
        <w:t>vnc</w:t>
      </w:r>
      <w:proofErr w:type="spellEnd"/>
      <w:r>
        <w:rPr>
          <w:rFonts w:ascii="宋体" w:hAnsi="宋体" w:hint="eastAsia"/>
          <w:sz w:val="24"/>
        </w:rPr>
        <w:t xml:space="preserve">服务  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vncserver</w:t>
      </w:r>
      <w:proofErr w:type="spellEnd"/>
    </w:p>
    <w:p w:rsidR="00737D22" w:rsidRDefault="00A54E09">
      <w:r>
        <w:rPr>
          <w:noProof/>
        </w:rPr>
        <w:drawing>
          <wp:inline distT="0" distB="0" distL="114300" distR="114300">
            <wp:extent cx="4397375" cy="1181100"/>
            <wp:effectExtent l="0" t="0" r="698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端使用</w:t>
      </w:r>
      <w:proofErr w:type="spellStart"/>
      <w:r>
        <w:rPr>
          <w:rFonts w:hint="eastAsia"/>
        </w:rPr>
        <w:t>vncview</w:t>
      </w:r>
      <w:proofErr w:type="spellEnd"/>
      <w:r>
        <w:rPr>
          <w:rFonts w:hint="eastAsia"/>
        </w:rPr>
        <w:t>访问</w:t>
      </w:r>
    </w:p>
    <w:p w:rsidR="00737D22" w:rsidRDefault="00A54E09">
      <w:r>
        <w:rPr>
          <w:noProof/>
        </w:rPr>
        <w:lastRenderedPageBreak/>
        <w:drawing>
          <wp:inline distT="0" distB="0" distL="114300" distR="114300">
            <wp:extent cx="3909695" cy="1943100"/>
            <wp:effectExtent l="0" t="0" r="6985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r>
        <w:rPr>
          <w:noProof/>
        </w:rPr>
        <w:drawing>
          <wp:inline distT="0" distB="0" distL="114300" distR="114300">
            <wp:extent cx="4001135" cy="2644140"/>
            <wp:effectExtent l="0" t="0" r="6985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r>
        <w:rPr>
          <w:noProof/>
        </w:rPr>
        <w:drawing>
          <wp:inline distT="0" distB="0" distL="114300" distR="114300">
            <wp:extent cx="3337560" cy="1524000"/>
            <wp:effectExtent l="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r>
        <w:rPr>
          <w:noProof/>
        </w:rPr>
        <w:lastRenderedPageBreak/>
        <w:drawing>
          <wp:inline distT="0" distB="0" distL="114300" distR="114300">
            <wp:extent cx="5272405" cy="4124325"/>
            <wp:effectExtent l="0" t="0" r="63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/>
    <w:p w:rsidR="00737D22" w:rsidRDefault="00A54E09">
      <w:pPr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vncview</w:t>
      </w:r>
      <w:proofErr w:type="spellEnd"/>
      <w:r>
        <w:rPr>
          <w:rFonts w:hint="eastAsia"/>
        </w:rPr>
        <w:t>中切换到</w:t>
      </w:r>
      <w:r>
        <w:rPr>
          <w:rFonts w:hint="eastAsia"/>
        </w:rPr>
        <w:t>oracle</w:t>
      </w:r>
      <w:r>
        <w:rPr>
          <w:rFonts w:hint="eastAsia"/>
        </w:rPr>
        <w:t>用户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su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- oracle </w:t>
      </w:r>
    </w:p>
    <w:p w:rsidR="00737D22" w:rsidRDefault="00737D22"/>
    <w:p w:rsidR="00737D22" w:rsidRDefault="00A54E09">
      <w:r>
        <w:rPr>
          <w:noProof/>
        </w:rPr>
        <w:drawing>
          <wp:inline distT="0" distB="0" distL="114300" distR="114300">
            <wp:extent cx="5270500" cy="1290320"/>
            <wp:effectExtent l="0" t="0" r="2540" b="508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rcRect b="692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numPr>
          <w:ilvl w:val="0"/>
          <w:numId w:val="3"/>
        </w:numPr>
      </w:pPr>
      <w:r>
        <w:rPr>
          <w:rFonts w:hint="eastAsia"/>
        </w:rPr>
        <w:t>开始</w:t>
      </w:r>
      <w:r>
        <w:rPr>
          <w:rFonts w:hint="eastAsia"/>
        </w:rPr>
        <w:t>oracle</w:t>
      </w:r>
      <w:r>
        <w:rPr>
          <w:rFonts w:hint="eastAsia"/>
        </w:rPr>
        <w:t>安装</w:t>
      </w:r>
    </w:p>
    <w:p w:rsidR="00737D22" w:rsidRDefault="00A54E09">
      <w:pPr>
        <w:pStyle w:val="10"/>
        <w:spacing w:line="276" w:lineRule="auto"/>
        <w:ind w:firstLineChars="100" w:firstLine="210"/>
        <w:rPr>
          <w:rFonts w:ascii="宋体" w:hAnsi="宋体" w:cs="微软雅黑"/>
          <w:sz w:val="24"/>
        </w:rPr>
      </w:pPr>
      <w:r>
        <w:rPr>
          <w:rFonts w:hint="eastAsia"/>
        </w:rPr>
        <w:t xml:space="preserve">  </w:t>
      </w:r>
      <w:r>
        <w:rPr>
          <w:rFonts w:ascii="宋体" w:hAnsi="宋体" w:cs="微软雅黑" w:hint="eastAsia"/>
          <w:sz w:val="24"/>
        </w:rPr>
        <w:t>进入</w:t>
      </w:r>
      <w:r>
        <w:rPr>
          <w:rFonts w:ascii="宋体" w:hAnsi="宋体" w:cs="微软雅黑"/>
          <w:sz w:val="24"/>
        </w:rPr>
        <w:t>/home/oracle/database</w:t>
      </w:r>
      <w:r>
        <w:rPr>
          <w:rFonts w:ascii="宋体" w:hAnsi="宋体" w:cs="微软雅黑" w:hint="eastAsia"/>
          <w:sz w:val="24"/>
        </w:rPr>
        <w:t>目录。</w:t>
      </w:r>
    </w:p>
    <w:p w:rsidR="00737D22" w:rsidRDefault="00A54E09" w:rsidP="00631060">
      <w:pPr>
        <w:pStyle w:val="10"/>
        <w:spacing w:line="276" w:lineRule="auto"/>
        <w:ind w:firstLine="600"/>
        <w:rPr>
          <w:rFonts w:ascii="宋体" w:hAnsi="宋体" w:cs="微软雅黑"/>
          <w:sz w:val="24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/home/soft/database</w:t>
      </w:r>
    </w:p>
    <w:p w:rsidR="00737D22" w:rsidRDefault="00A54E09">
      <w:pPr>
        <w:pStyle w:val="10"/>
        <w:spacing w:line="276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cs="微软雅黑" w:hint="eastAsia"/>
          <w:sz w:val="24"/>
        </w:rPr>
        <w:t>使用如下命令开始安装。</w:t>
      </w:r>
    </w:p>
    <w:p w:rsidR="00737D22" w:rsidRDefault="00A54E09">
      <w:pPr>
        <w:ind w:firstLineChars="200" w:firstLine="600"/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export LANG=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en_US</w:t>
      </w:r>
      <w:proofErr w:type="spellEnd"/>
    </w:p>
    <w:p w:rsidR="00737D22" w:rsidRDefault="00A54E09">
      <w:pPr>
        <w:ind w:firstLineChars="200" w:firstLine="600"/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./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runInstaller</w:t>
      </w:r>
      <w:proofErr w:type="spellEnd"/>
    </w:p>
    <w:p w:rsidR="00737D22" w:rsidRDefault="00737D22"/>
    <w:p w:rsidR="00737D22" w:rsidRDefault="00A54E09">
      <w:pPr>
        <w:pStyle w:val="2"/>
      </w:pPr>
      <w:r>
        <w:rPr>
          <w:rFonts w:hint="eastAsia"/>
        </w:rPr>
        <w:lastRenderedPageBreak/>
        <w:t>Oracle</w:t>
      </w:r>
      <w:r>
        <w:rPr>
          <w:rFonts w:hint="eastAsia"/>
        </w:rPr>
        <w:t>图形界面安装</w:t>
      </w:r>
    </w:p>
    <w:p w:rsidR="00737D22" w:rsidRDefault="00A54E09">
      <w:pPr>
        <w:pStyle w:val="10"/>
        <w:spacing w:line="276" w:lineRule="auto"/>
        <w:ind w:firstLineChars="100" w:firstLine="240"/>
        <w:rPr>
          <w:rFonts w:ascii="宋体" w:hAnsi="宋体" w:cs="微软雅黑"/>
          <w:kern w:val="0"/>
          <w:sz w:val="24"/>
        </w:rPr>
      </w:pPr>
      <w:r>
        <w:rPr>
          <w:rFonts w:ascii="宋体" w:hAnsi="宋体" w:cs="微软雅黑" w:hint="eastAsia"/>
          <w:kern w:val="0"/>
          <w:sz w:val="24"/>
        </w:rPr>
        <w:t>1、去掉如下图红框前面的勾，点击【Next】按键。</w:t>
      </w:r>
    </w:p>
    <w:p w:rsidR="00737D22" w:rsidRDefault="00A54E09" w:rsidP="00631060">
      <w:pPr>
        <w:spacing w:line="276" w:lineRule="auto"/>
        <w:ind w:firstLineChars="175" w:firstLine="368"/>
        <w:jc w:val="center"/>
      </w:pPr>
      <w:r>
        <w:rPr>
          <w:noProof/>
        </w:rPr>
        <w:drawing>
          <wp:inline distT="0" distB="0" distL="114300" distR="114300">
            <wp:extent cx="3604260" cy="2689860"/>
            <wp:effectExtent l="0" t="0" r="7620" b="762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 w:rsidP="00631060">
      <w:pPr>
        <w:spacing w:line="276" w:lineRule="auto"/>
        <w:ind w:firstLineChars="175" w:firstLine="368"/>
        <w:jc w:val="center"/>
      </w:pPr>
    </w:p>
    <w:p w:rsidR="00737D22" w:rsidRDefault="00737D22" w:rsidP="00631060">
      <w:pPr>
        <w:spacing w:line="276" w:lineRule="auto"/>
        <w:ind w:firstLineChars="175" w:firstLine="368"/>
        <w:jc w:val="center"/>
      </w:pPr>
    </w:p>
    <w:p w:rsidR="00737D22" w:rsidRDefault="00A54E09" w:rsidP="00631060">
      <w:pPr>
        <w:spacing w:line="276" w:lineRule="auto"/>
        <w:ind w:firstLineChars="175" w:firstLine="368"/>
      </w:pPr>
      <w:r>
        <w:rPr>
          <w:rFonts w:hint="eastAsia"/>
        </w:rPr>
        <w:t>2</w:t>
      </w:r>
      <w:r>
        <w:rPr>
          <w:rFonts w:hint="eastAsia"/>
        </w:rPr>
        <w:t>、点击【</w:t>
      </w:r>
      <w:r>
        <w:rPr>
          <w:rFonts w:hint="eastAsia"/>
        </w:rPr>
        <w:t>yes</w:t>
      </w:r>
      <w:r>
        <w:rPr>
          <w:rFonts w:hint="eastAsia"/>
        </w:rPr>
        <w:t>】</w:t>
      </w:r>
    </w:p>
    <w:p w:rsidR="00737D22" w:rsidRDefault="00A54E09" w:rsidP="00631060">
      <w:pPr>
        <w:spacing w:line="276" w:lineRule="auto"/>
        <w:ind w:firstLineChars="175" w:firstLine="368"/>
        <w:jc w:val="center"/>
        <w:rPr>
          <w:rFonts w:ascii="微软雅黑" w:eastAsia="微软雅黑" w:hAnsi="微软雅黑" w:cs="微软雅黑"/>
          <w:sz w:val="24"/>
        </w:rPr>
      </w:pPr>
      <w:r>
        <w:rPr>
          <w:noProof/>
        </w:rPr>
        <w:drawing>
          <wp:inline distT="0" distB="0" distL="114300" distR="114300">
            <wp:extent cx="3652520" cy="1280795"/>
            <wp:effectExtent l="0" t="0" r="5080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spacing w:line="276" w:lineRule="auto"/>
        <w:ind w:firstLineChars="175" w:firstLine="42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3、选择</w:t>
      </w:r>
      <w:r>
        <w:rPr>
          <w:rFonts w:ascii="宋体" w:hAnsi="宋体" w:cs="微软雅黑"/>
          <w:sz w:val="24"/>
        </w:rPr>
        <w:t>Install database software only</w:t>
      </w:r>
      <w:r>
        <w:rPr>
          <w:rFonts w:ascii="宋体" w:hAnsi="宋体" w:cs="微软雅黑" w:hint="eastAsia"/>
          <w:sz w:val="24"/>
        </w:rPr>
        <w:t>，点击【Next】按键。</w:t>
      </w:r>
    </w:p>
    <w:p w:rsidR="00737D22" w:rsidRDefault="00A54E09" w:rsidP="00631060">
      <w:pPr>
        <w:spacing w:line="276" w:lineRule="auto"/>
        <w:ind w:firstLineChars="175" w:firstLine="368"/>
        <w:jc w:val="center"/>
      </w:pPr>
      <w:r>
        <w:rPr>
          <w:noProof/>
        </w:rPr>
        <w:drawing>
          <wp:inline distT="0" distB="0" distL="114300" distR="114300">
            <wp:extent cx="3683635" cy="2755900"/>
            <wp:effectExtent l="0" t="0" r="4445" b="254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 w:rsidP="00631060">
      <w:pPr>
        <w:spacing w:line="276" w:lineRule="auto"/>
        <w:ind w:firstLineChars="175" w:firstLine="368"/>
        <w:jc w:val="center"/>
      </w:pP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选择</w:t>
      </w:r>
      <w:r>
        <w:rPr>
          <w:rFonts w:ascii="宋体" w:hAnsi="宋体" w:cs="微软雅黑"/>
          <w:sz w:val="24"/>
        </w:rPr>
        <w:t>Single instance database installation</w:t>
      </w:r>
      <w:r>
        <w:rPr>
          <w:rFonts w:ascii="宋体" w:hAnsi="宋体" w:cs="微软雅黑" w:hint="eastAsia"/>
          <w:sz w:val="24"/>
        </w:rPr>
        <w:t>，点击【Next】按键。</w:t>
      </w:r>
    </w:p>
    <w:p w:rsidR="00737D22" w:rsidRDefault="00A54E0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114300" distR="114300">
            <wp:extent cx="4565015" cy="3395345"/>
            <wp:effectExtent l="0" t="0" r="6985" b="317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把</w:t>
      </w:r>
      <w:r>
        <w:rPr>
          <w:rFonts w:ascii="宋体" w:hAnsi="宋体" w:cs="微软雅黑"/>
          <w:sz w:val="24"/>
        </w:rPr>
        <w:t xml:space="preserve">simplified </w:t>
      </w:r>
      <w:proofErr w:type="spellStart"/>
      <w:r>
        <w:rPr>
          <w:rFonts w:ascii="宋体" w:hAnsi="宋体" w:cs="微软雅黑"/>
          <w:sz w:val="24"/>
        </w:rPr>
        <w:t>chinese</w:t>
      </w:r>
      <w:proofErr w:type="spellEnd"/>
      <w:r>
        <w:rPr>
          <w:rFonts w:ascii="宋体" w:hAnsi="宋体" w:cs="微软雅黑" w:hint="eastAsia"/>
          <w:sz w:val="24"/>
        </w:rPr>
        <w:t>添加到右边点击 【Next】按键。</w:t>
      </w:r>
    </w:p>
    <w:p w:rsidR="00737D22" w:rsidRDefault="00A54E09">
      <w:pPr>
        <w:pStyle w:val="10"/>
        <w:spacing w:line="276" w:lineRule="auto"/>
        <w:ind w:left="540" w:firstLineChars="0" w:firstLine="0"/>
      </w:pPr>
      <w:r>
        <w:rPr>
          <w:noProof/>
        </w:rPr>
        <w:drawing>
          <wp:inline distT="0" distB="0" distL="114300" distR="114300">
            <wp:extent cx="4893945" cy="3691255"/>
            <wp:effectExtent l="0" t="0" r="13335" b="1206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540" w:firstLineChars="0" w:firstLine="0"/>
      </w:pPr>
    </w:p>
    <w:p w:rsidR="00737D22" w:rsidRDefault="00737D22">
      <w:pPr>
        <w:pStyle w:val="10"/>
        <w:spacing w:line="276" w:lineRule="auto"/>
        <w:ind w:left="540" w:firstLineChars="0" w:firstLine="0"/>
      </w:pPr>
    </w:p>
    <w:p w:rsidR="00737D22" w:rsidRDefault="00737D22">
      <w:pPr>
        <w:pStyle w:val="10"/>
        <w:spacing w:line="276" w:lineRule="auto"/>
        <w:ind w:left="540" w:firstLineChars="0" w:firstLine="0"/>
      </w:pPr>
    </w:p>
    <w:p w:rsidR="00737D22" w:rsidRDefault="00737D22">
      <w:pPr>
        <w:pStyle w:val="10"/>
        <w:spacing w:line="276" w:lineRule="auto"/>
        <w:ind w:left="540" w:firstLineChars="0" w:firstLine="0"/>
      </w:pP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点击【Next】按键。</w:t>
      </w:r>
    </w:p>
    <w:p w:rsidR="00737D22" w:rsidRDefault="00A54E09">
      <w:pPr>
        <w:pStyle w:val="10"/>
        <w:spacing w:line="276" w:lineRule="auto"/>
        <w:ind w:left="54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482590" cy="4103370"/>
            <wp:effectExtent l="0" t="0" r="3810" b="1143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10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点击【Next】按键。</w:t>
      </w:r>
    </w:p>
    <w:p w:rsidR="00737D22" w:rsidRDefault="00A54E09">
      <w:pPr>
        <w:pStyle w:val="10"/>
        <w:spacing w:line="276" w:lineRule="auto"/>
        <w:ind w:left="720" w:firstLineChars="0" w:firstLine="0"/>
        <w:jc w:val="center"/>
      </w:pPr>
      <w:r>
        <w:rPr>
          <w:noProof/>
        </w:rPr>
        <w:drawing>
          <wp:inline distT="0" distB="0" distL="114300" distR="114300">
            <wp:extent cx="5484495" cy="4107815"/>
            <wp:effectExtent l="0" t="0" r="1905" b="698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点击【Next】按钮。</w:t>
      </w:r>
    </w:p>
    <w:p w:rsidR="00737D22" w:rsidRDefault="00A54E09">
      <w:pPr>
        <w:spacing w:line="276" w:lineRule="auto"/>
        <w:ind w:left="120"/>
        <w:jc w:val="center"/>
      </w:pPr>
      <w:r>
        <w:rPr>
          <w:noProof/>
        </w:rPr>
        <w:lastRenderedPageBreak/>
        <w:drawing>
          <wp:inline distT="0" distB="0" distL="114300" distR="114300">
            <wp:extent cx="5488305" cy="4107180"/>
            <wp:effectExtent l="0" t="0" r="13335" b="762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numPr>
          <w:ilvl w:val="0"/>
          <w:numId w:val="4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点击【Next】按键。</w:t>
      </w:r>
    </w:p>
    <w:p w:rsidR="00737D22" w:rsidRDefault="00A54E09">
      <w:pPr>
        <w:pStyle w:val="10"/>
        <w:spacing w:line="276" w:lineRule="auto"/>
        <w:ind w:left="540" w:firstLineChars="0" w:firstLine="0"/>
        <w:jc w:val="center"/>
      </w:pPr>
      <w:r>
        <w:rPr>
          <w:noProof/>
        </w:rPr>
        <w:drawing>
          <wp:inline distT="0" distB="0" distL="114300" distR="114300">
            <wp:extent cx="5271135" cy="3914775"/>
            <wp:effectExtent l="0" t="0" r="1905" b="190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spacing w:line="276" w:lineRule="auto"/>
        <w:ind w:left="120"/>
        <w:jc w:val="center"/>
      </w:pPr>
    </w:p>
    <w:p w:rsidR="00737D22" w:rsidRDefault="00737D22">
      <w:pPr>
        <w:spacing w:line="276" w:lineRule="auto"/>
        <w:ind w:left="120"/>
        <w:jc w:val="center"/>
      </w:pPr>
    </w:p>
    <w:p w:rsidR="00737D22" w:rsidRDefault="00737D22">
      <w:pPr>
        <w:spacing w:line="276" w:lineRule="auto"/>
        <w:jc w:val="center"/>
      </w:pPr>
    </w:p>
    <w:p w:rsidR="00737D22" w:rsidRDefault="00737D22">
      <w:pPr>
        <w:spacing w:line="276" w:lineRule="auto"/>
        <w:jc w:val="center"/>
      </w:pPr>
    </w:p>
    <w:p w:rsidR="00737D22" w:rsidRDefault="00737D22">
      <w:pPr>
        <w:spacing w:line="276" w:lineRule="auto"/>
        <w:jc w:val="center"/>
        <w:rPr>
          <w:rFonts w:ascii="微软雅黑" w:eastAsia="微软雅黑" w:hAnsi="微软雅黑" w:cs="微软雅黑"/>
        </w:rPr>
      </w:pPr>
    </w:p>
    <w:p w:rsidR="00737D22" w:rsidRDefault="00A54E09">
      <w:pPr>
        <w:spacing w:line="276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10、点击【Finish】。</w:t>
      </w:r>
    </w:p>
    <w:p w:rsidR="00737D22" w:rsidRDefault="00A54E09">
      <w:pPr>
        <w:spacing w:line="276" w:lineRule="auto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114300" distR="114300">
            <wp:extent cx="4813935" cy="3599815"/>
            <wp:effectExtent l="0" t="0" r="1905" b="1206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spacing w:line="276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等待安装完成。</w:t>
      </w:r>
    </w:p>
    <w:p w:rsidR="00737D22" w:rsidRDefault="00A54E09">
      <w:pPr>
        <w:spacing w:line="276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12、当出现如下提示时，切换到root用户，执行下面两个脚本后，点击【OK】。</w:t>
      </w:r>
    </w:p>
    <w:p w:rsidR="00737D22" w:rsidRDefault="00A54E09">
      <w:pPr>
        <w:spacing w:line="276" w:lineRule="auto"/>
      </w:pPr>
      <w:r>
        <w:rPr>
          <w:noProof/>
        </w:rPr>
        <w:drawing>
          <wp:inline distT="0" distB="0" distL="114300" distR="114300">
            <wp:extent cx="5191760" cy="2727325"/>
            <wp:effectExtent l="0" t="0" r="5080" b="63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spacing w:line="276" w:lineRule="auto"/>
      </w:pP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lastRenderedPageBreak/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/home/oracle/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oraInventory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/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./orainstRoot.sh 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/home/oracle/oracle/product/11.2.0.4/db_1/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./root.sh  直接回车</w:t>
      </w:r>
    </w:p>
    <w:p w:rsidR="00737D22" w:rsidRDefault="00A54E09">
      <w:pPr>
        <w:spacing w:line="276" w:lineRule="auto"/>
      </w:pPr>
      <w:r>
        <w:rPr>
          <w:noProof/>
        </w:rPr>
        <w:drawing>
          <wp:inline distT="0" distB="0" distL="114300" distR="114300">
            <wp:extent cx="5235575" cy="3649980"/>
            <wp:effectExtent l="0" t="0" r="6985" b="762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spacing w:line="276" w:lineRule="auto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13、点击【Close】按键，完成安装。</w:t>
      </w:r>
    </w:p>
    <w:p w:rsidR="00737D22" w:rsidRDefault="00A54E09">
      <w:pPr>
        <w:spacing w:line="276" w:lineRule="auto"/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114300" distR="114300">
            <wp:extent cx="5131435" cy="3872865"/>
            <wp:effectExtent l="0" t="0" r="444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87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spacing w:line="276" w:lineRule="auto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至此，oracle数据库安装完成。</w:t>
      </w:r>
    </w:p>
    <w:p w:rsidR="00737D22" w:rsidRDefault="00A54E09">
      <w:pPr>
        <w:pStyle w:val="1"/>
        <w:spacing w:line="276" w:lineRule="auto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配置并启动oracle监听</w:t>
      </w:r>
    </w:p>
    <w:p w:rsidR="00737D22" w:rsidRDefault="00A54E09">
      <w:pPr>
        <w:pStyle w:val="2"/>
        <w:numPr>
          <w:ilvl w:val="0"/>
          <w:numId w:val="5"/>
        </w:numPr>
        <w:spacing w:line="276" w:lineRule="auto"/>
        <w:rPr>
          <w:rFonts w:ascii="宋体" w:hAnsi="宋体" w:cs="微软雅黑"/>
          <w:szCs w:val="24"/>
        </w:rPr>
      </w:pPr>
      <w:r>
        <w:rPr>
          <w:rFonts w:ascii="宋体" w:hAnsi="宋体" w:cs="微软雅黑" w:hint="eastAsia"/>
          <w:szCs w:val="24"/>
        </w:rPr>
        <w:t>在图形化界面里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 /home/oracle/oracle/product/11.2.0/db_1/bin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export LANG=</w:t>
      </w: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en_US</w:t>
      </w:r>
      <w:proofErr w:type="spellEnd"/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netca</w:t>
      </w:r>
      <w:proofErr w:type="spellEnd"/>
    </w:p>
    <w:p w:rsidR="00737D22" w:rsidRDefault="00A54E09">
      <w:pPr>
        <w:spacing w:line="276" w:lineRule="auto"/>
        <w:ind w:firstLineChars="150" w:firstLine="36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所有步骤均点击next，直到Finish，监听创建完成，且自启动</w:t>
      </w:r>
    </w:p>
    <w:p w:rsidR="00737D22" w:rsidRDefault="00737D22">
      <w:pPr>
        <w:spacing w:line="276" w:lineRule="auto"/>
        <w:ind w:firstLineChars="150" w:firstLine="360"/>
        <w:jc w:val="center"/>
        <w:rPr>
          <w:rFonts w:ascii="微软雅黑" w:eastAsia="微软雅黑" w:hAnsi="微软雅黑" w:cs="微软雅黑"/>
          <w:sz w:val="24"/>
        </w:rPr>
      </w:pPr>
    </w:p>
    <w:p w:rsidR="00737D22" w:rsidRDefault="00A54E09">
      <w:pPr>
        <w:pStyle w:val="1"/>
        <w:spacing w:line="276" w:lineRule="auto"/>
        <w:rPr>
          <w:rFonts w:ascii="宋体" w:hAnsi="宋体" w:cs="微软雅黑"/>
          <w:sz w:val="30"/>
          <w:szCs w:val="30"/>
        </w:rPr>
      </w:pPr>
      <w:r>
        <w:rPr>
          <w:rFonts w:ascii="宋体" w:hAnsi="宋体" w:cs="微软雅黑" w:hint="eastAsia"/>
          <w:sz w:val="30"/>
          <w:szCs w:val="30"/>
        </w:rPr>
        <w:t>创建并启动oracle全局数据库</w:t>
      </w: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1、已Oracle 用户登录</w:t>
      </w:r>
      <w:proofErr w:type="spellStart"/>
      <w:r>
        <w:rPr>
          <w:rFonts w:ascii="宋体" w:hAnsi="宋体" w:cs="微软雅黑" w:hint="eastAsia"/>
          <w:sz w:val="24"/>
        </w:rPr>
        <w:t>Liunx</w:t>
      </w:r>
      <w:proofErr w:type="spellEnd"/>
      <w:r>
        <w:rPr>
          <w:rFonts w:ascii="宋体" w:hAnsi="宋体" w:cs="微软雅黑" w:hint="eastAsia"/>
          <w:sz w:val="24"/>
        </w:rPr>
        <w:t>图像化界面下开启一个终端，使用如下命令开</w:t>
      </w:r>
    </w:p>
    <w:p w:rsidR="00737D22" w:rsidRDefault="00A54E09">
      <w:pPr>
        <w:pStyle w:val="10"/>
        <w:spacing w:line="276" w:lineRule="auto"/>
        <w:ind w:firstLineChars="175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始创建数据库。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c</w:t>
      </w:r>
      <w:bookmarkStart w:id="0" w:name="_GoBack"/>
      <w:bookmarkEnd w:id="0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d</w:t>
      </w:r>
      <w:proofErr w:type="spellEnd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 xml:space="preserve"> /home/oracle/oracle/product/11.2.0.4/db_1/bin</w:t>
      </w:r>
    </w:p>
    <w:p w:rsidR="00737D22" w:rsidRDefault="00A54E09">
      <w:pPr>
        <w:rPr>
          <w:rFonts w:ascii="黑体" w:eastAsia="黑体" w:hAnsi="黑体" w:cs="黑体"/>
          <w:color w:val="70AD47" w:themeColor="accent6"/>
          <w:sz w:val="30"/>
          <w:szCs w:val="30"/>
        </w:rPr>
      </w:pPr>
      <w:proofErr w:type="spellStart"/>
      <w:r>
        <w:rPr>
          <w:rFonts w:ascii="黑体" w:eastAsia="黑体" w:hAnsi="黑体" w:cs="黑体" w:hint="eastAsia"/>
          <w:color w:val="70AD47" w:themeColor="accent6"/>
          <w:sz w:val="30"/>
          <w:szCs w:val="30"/>
        </w:rPr>
        <w:t>dbca</w:t>
      </w:r>
      <w:proofErr w:type="spellEnd"/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2、点击【Next】按键。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427855" cy="3119120"/>
            <wp:effectExtent l="0" t="0" r="6985" b="508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737D22" w:rsidRDefault="00A54E09">
      <w:pPr>
        <w:pStyle w:val="10"/>
        <w:numPr>
          <w:ilvl w:val="0"/>
          <w:numId w:val="6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选择【Create a Database】，点击【Next】按键。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399915" cy="3097530"/>
            <wp:effectExtent l="0" t="0" r="444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numPr>
          <w:ilvl w:val="0"/>
          <w:numId w:val="6"/>
        </w:numPr>
        <w:spacing w:line="276" w:lineRule="auto"/>
        <w:ind w:firstLineChars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选择【Custom Database】，点击【Next】按键。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487670" cy="3909060"/>
            <wp:effectExtent l="0" t="0" r="13970" b="762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jc w:val="center"/>
        <w:rPr>
          <w:rFonts w:ascii="微软雅黑" w:eastAsia="微软雅黑" w:hAnsi="微软雅黑" w:cs="微软雅黑"/>
          <w:sz w:val="28"/>
          <w:szCs w:val="28"/>
        </w:rPr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5、在【General Database Name】</w:t>
      </w:r>
      <w:r w:rsidRPr="005222CE">
        <w:rPr>
          <w:rFonts w:ascii="宋体" w:hAnsi="宋体" w:cs="微软雅黑" w:hint="eastAsia"/>
          <w:b/>
          <w:sz w:val="24"/>
          <w:highlight w:val="yellow"/>
        </w:rPr>
        <w:t>处输入</w:t>
      </w:r>
      <w:proofErr w:type="spellStart"/>
      <w:r w:rsidRPr="005222CE">
        <w:rPr>
          <w:rFonts w:ascii="宋体" w:hAnsi="宋体" w:cs="微软雅黑" w:hint="eastAsia"/>
          <w:b/>
          <w:sz w:val="24"/>
          <w:highlight w:val="yellow"/>
        </w:rPr>
        <w:t>orcl</w:t>
      </w:r>
      <w:proofErr w:type="spellEnd"/>
      <w:r>
        <w:rPr>
          <w:rFonts w:ascii="宋体" w:hAnsi="宋体" w:cs="微软雅黑" w:hint="eastAsia"/>
          <w:sz w:val="24"/>
        </w:rPr>
        <w:t>，点击【Next】按键。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4864100" cy="3458845"/>
            <wp:effectExtent l="0" t="0" r="12700" b="63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firstLineChars="0" w:firstLine="0"/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6、去掉勾选项，点击【Next】按键。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4963795" cy="3547745"/>
            <wp:effectExtent l="0" t="0" r="4445" b="317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</w:pPr>
    </w:p>
    <w:p w:rsidR="00737D22" w:rsidRDefault="00737D22">
      <w:pPr>
        <w:pStyle w:val="10"/>
        <w:spacing w:line="276" w:lineRule="auto"/>
        <w:ind w:left="420" w:firstLineChars="0" w:firstLine="0"/>
      </w:pPr>
    </w:p>
    <w:p w:rsidR="00737D22" w:rsidRDefault="00737D22">
      <w:pPr>
        <w:pStyle w:val="10"/>
        <w:spacing w:line="276" w:lineRule="auto"/>
        <w:ind w:left="420" w:firstLineChars="0" w:firstLine="0"/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7、输入数据库密码，点击【Next】按键。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487035" cy="3909695"/>
            <wp:effectExtent l="0" t="0" r="14605" b="698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spacing w:line="276" w:lineRule="auto"/>
        <w:ind w:left="420" w:firstLineChars="0" w:firstLine="0"/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 xml:space="preserve">在此，建议选择Use Different </w:t>
      </w:r>
      <w:proofErr w:type="spellStart"/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Passords</w:t>
      </w:r>
      <w:proofErr w:type="spellEnd"/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,为每个用户设定单独的密码。</w:t>
      </w: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8、点击【Next】按键。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4668520" cy="3338195"/>
            <wp:effectExtent l="0" t="0" r="10160" b="1460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r>
        <w:rPr>
          <w:rFonts w:hint="eastAsia"/>
        </w:rPr>
        <w:t>9</w:t>
      </w:r>
      <w:r>
        <w:rPr>
          <w:rFonts w:hint="eastAsia"/>
        </w:rPr>
        <w:t>、点击【</w:t>
      </w:r>
      <w:r>
        <w:rPr>
          <w:rFonts w:hint="eastAsia"/>
        </w:rPr>
        <w:t>Next</w:t>
      </w:r>
      <w:r>
        <w:rPr>
          <w:rFonts w:hint="eastAsia"/>
        </w:rPr>
        <w:t>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057140" cy="3583940"/>
            <wp:effectExtent l="0" t="0" r="2540" b="1270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hint="eastAsia"/>
          <w:sz w:val="24"/>
        </w:rPr>
        <w:t>10、点击【Next】按键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5058410" cy="3560445"/>
            <wp:effectExtent l="0" t="0" r="1270" b="5715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lastRenderedPageBreak/>
        <w:t>11、点击【Next】按键。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5486400" cy="3902710"/>
            <wp:effectExtent l="0" t="0" r="0" b="1397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</w:pPr>
    </w:p>
    <w:p w:rsidR="00737D22" w:rsidRDefault="00737D22">
      <w:pPr>
        <w:pStyle w:val="10"/>
        <w:spacing w:line="276" w:lineRule="auto"/>
        <w:ind w:left="420" w:firstLineChars="0" w:firstLine="0"/>
      </w:pPr>
    </w:p>
    <w:p w:rsidR="00737D22" w:rsidRDefault="00737D22">
      <w:pPr>
        <w:pStyle w:val="10"/>
        <w:spacing w:line="276" w:lineRule="auto"/>
        <w:ind w:firstLineChars="0" w:firstLine="0"/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hint="eastAsia"/>
          <w:sz w:val="24"/>
        </w:rPr>
        <w:t>12、点击【Next】。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640580" cy="3302000"/>
            <wp:effectExtent l="0" t="0" r="7620" b="508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lastRenderedPageBreak/>
        <w:t>13、将【Character Sets】选项卡里的【Data Character Set】值改为下图所示。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923790" cy="3475355"/>
            <wp:effectExtent l="0" t="0" r="13970" b="1460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Pr="00631060" w:rsidRDefault="00A54E09">
      <w:pPr>
        <w:spacing w:line="276" w:lineRule="auto"/>
        <w:ind w:leftChars="134" w:left="281"/>
        <w:rPr>
          <w:rFonts w:ascii="宋体" w:hAnsi="宋体" w:cs="微软雅黑"/>
          <w:b/>
          <w:color w:val="FF0000"/>
          <w:sz w:val="24"/>
        </w:rPr>
      </w:pPr>
      <w:r w:rsidRPr="00631060">
        <w:rPr>
          <w:rFonts w:ascii="宋体" w:hAnsi="宋体" w:cs="微软雅黑" w:hint="eastAsia"/>
          <w:b/>
          <w:color w:val="FF0000"/>
          <w:sz w:val="24"/>
          <w:highlight w:val="yellow"/>
        </w:rPr>
        <w:t>注：与开发数据库编码ZHS16GBK保持一致，Character Set设置为ZHS16GBK-GBK 16-bit Simplified Chinese</w:t>
      </w:r>
    </w:p>
    <w:p w:rsidR="00737D22" w:rsidRDefault="00737D22">
      <w:pPr>
        <w:pStyle w:val="10"/>
        <w:spacing w:line="276" w:lineRule="auto"/>
        <w:ind w:left="420"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14、点击【Next】按键。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5485765" cy="3885565"/>
            <wp:effectExtent l="0" t="0" r="635" b="635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hint="eastAsia"/>
          <w:sz w:val="24"/>
        </w:rPr>
        <w:lastRenderedPageBreak/>
        <w:t>15、点击【Finish】按键。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4916170" cy="3473450"/>
            <wp:effectExtent l="0" t="0" r="6350" b="1270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0"/>
        <w:spacing w:line="276" w:lineRule="auto"/>
        <w:ind w:firstLineChars="0" w:firstLine="0"/>
        <w:rPr>
          <w:rFonts w:ascii="宋体" w:hAnsi="宋体" w:cs="微软雅黑"/>
          <w:sz w:val="24"/>
        </w:rPr>
      </w:pPr>
      <w:r>
        <w:rPr>
          <w:rFonts w:ascii="宋体" w:hAnsi="宋体" w:cs="微软雅黑" w:hint="eastAsia"/>
          <w:sz w:val="24"/>
        </w:rPr>
        <w:t>16、点击【OK】按键，开始创建数据库。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4821555" cy="4418965"/>
            <wp:effectExtent l="0" t="0" r="9525" b="63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737D22">
      <w:pPr>
        <w:pStyle w:val="10"/>
        <w:spacing w:line="276" w:lineRule="auto"/>
        <w:ind w:left="420" w:firstLineChars="0" w:firstLine="0"/>
        <w:jc w:val="center"/>
      </w:pPr>
    </w:p>
    <w:p w:rsidR="00737D22" w:rsidRDefault="00A54E09">
      <w:pPr>
        <w:pStyle w:val="10"/>
        <w:spacing w:line="276" w:lineRule="auto"/>
        <w:ind w:left="420" w:firstLineChars="0" w:firstLine="0"/>
        <w:rPr>
          <w:rFonts w:ascii="微软雅黑" w:eastAsia="微软雅黑" w:hAnsi="微软雅黑" w:cs="微软雅黑"/>
          <w:sz w:val="24"/>
        </w:rPr>
      </w:pPr>
      <w:r>
        <w:rPr>
          <w:rFonts w:hint="eastAsia"/>
          <w:sz w:val="24"/>
        </w:rPr>
        <w:lastRenderedPageBreak/>
        <w:t>等待数据创建完成。</w:t>
      </w:r>
    </w:p>
    <w:p w:rsidR="00737D22" w:rsidRDefault="00A54E09">
      <w:pPr>
        <w:pStyle w:val="10"/>
        <w:spacing w:line="276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5484495" cy="3787775"/>
            <wp:effectExtent l="0" t="0" r="1905" b="6985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至此Oracle全局数据库创建完成。</w:t>
      </w:r>
    </w:p>
    <w:p w:rsidR="00737D22" w:rsidRDefault="00A54E09">
      <w:pPr>
        <w:spacing w:line="276" w:lineRule="auto"/>
        <w:jc w:val="center"/>
      </w:pPr>
      <w:r>
        <w:rPr>
          <w:noProof/>
        </w:rPr>
        <w:drawing>
          <wp:inline distT="0" distB="0" distL="114300" distR="114300">
            <wp:extent cx="4046855" cy="2459355"/>
            <wp:effectExtent l="0" t="0" r="6985" b="952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7D22" w:rsidRDefault="00A54E09">
      <w:pPr>
        <w:pStyle w:val="1"/>
      </w:pPr>
      <w:r>
        <w:rPr>
          <w:rFonts w:hint="eastAsia"/>
        </w:rPr>
        <w:t>常见问题</w:t>
      </w:r>
    </w:p>
    <w:p w:rsidR="00737D22" w:rsidRDefault="00A54E09">
      <w:r>
        <w:rPr>
          <w:rFonts w:hint="eastAsia"/>
        </w:rPr>
        <w:t>SQL&gt; startup</w:t>
      </w:r>
    </w:p>
    <w:p w:rsidR="00737D22" w:rsidRDefault="00A54E09">
      <w:r>
        <w:rPr>
          <w:rFonts w:hint="eastAsia"/>
        </w:rPr>
        <w:t>ORA-01078: failure in processing system parameters</w:t>
      </w:r>
    </w:p>
    <w:p w:rsidR="00737D22" w:rsidRDefault="00A54E09">
      <w:r>
        <w:rPr>
          <w:rFonts w:hint="eastAsia"/>
        </w:rPr>
        <w:t>LRM-00109: could not open parameter file '/home/oracle/oracle/product/11.2.0.4/db_1/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/initORCL.ora'</w:t>
      </w:r>
    </w:p>
    <w:p w:rsidR="00737D22" w:rsidRDefault="00A54E09">
      <w:r>
        <w:rPr>
          <w:rFonts w:hint="eastAsia"/>
        </w:rPr>
        <w:t>这种情况是在该目录下没有</w:t>
      </w:r>
      <w:r>
        <w:rPr>
          <w:rFonts w:hint="eastAsia"/>
        </w:rPr>
        <w:t>initORCL.ora</w:t>
      </w:r>
      <w:r>
        <w:rPr>
          <w:rFonts w:hint="eastAsia"/>
        </w:rPr>
        <w:t>文件。</w:t>
      </w:r>
    </w:p>
    <w:p w:rsidR="00737D22" w:rsidRDefault="00737D22"/>
    <w:p w:rsidR="00737D22" w:rsidRDefault="00A54E09">
      <w:r>
        <w:rPr>
          <w:rFonts w:hint="eastAsia"/>
        </w:rPr>
        <w:t>解决方法：</w:t>
      </w:r>
    </w:p>
    <w:p w:rsidR="00737D22" w:rsidRDefault="00A54E09">
      <w:r>
        <w:rPr>
          <w:rFonts w:hint="eastAsia"/>
        </w:rPr>
        <w:lastRenderedPageBreak/>
        <w:t>把</w:t>
      </w:r>
      <w:r>
        <w:rPr>
          <w:rFonts w:hint="eastAsia"/>
        </w:rPr>
        <w:t>/home/oracle/oracle/admin/</w:t>
      </w:r>
      <w:proofErr w:type="spellStart"/>
      <w:r>
        <w:rPr>
          <w:rFonts w:hint="eastAsia"/>
        </w:rPr>
        <w:t>orcl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pfile</w:t>
      </w:r>
      <w:proofErr w:type="spellEnd"/>
      <w:r>
        <w:rPr>
          <w:rFonts w:hint="eastAsia"/>
        </w:rPr>
        <w:t>下面的文件拷贝到</w:t>
      </w:r>
      <w:r>
        <w:rPr>
          <w:rFonts w:hint="eastAsia"/>
        </w:rPr>
        <w:t>/home/oracle/oracle/product/11.2.0.4/db_1/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/initORCL.ora</w:t>
      </w:r>
    </w:p>
    <w:p w:rsidR="00737D22" w:rsidRDefault="00737D22"/>
    <w:p w:rsidR="00737D22" w:rsidRDefault="00A54E09">
      <w:pPr>
        <w:rPr>
          <w:rFonts w:ascii="黑体" w:eastAsia="黑体" w:hAnsi="黑体" w:cs="黑体"/>
          <w:color w:val="70AD47" w:themeColor="accent6"/>
        </w:rPr>
      </w:pPr>
      <w:r>
        <w:rPr>
          <w:rFonts w:ascii="黑体" w:eastAsia="黑体" w:hAnsi="黑体" w:cs="黑体" w:hint="eastAsia"/>
          <w:color w:val="70AD47" w:themeColor="accent6"/>
        </w:rPr>
        <w:t>cp /home/oracle/oracle/admin/</w:t>
      </w:r>
      <w:proofErr w:type="spellStart"/>
      <w:r>
        <w:rPr>
          <w:rFonts w:ascii="黑体" w:eastAsia="黑体" w:hAnsi="黑体" w:cs="黑体" w:hint="eastAsia"/>
          <w:color w:val="70AD47" w:themeColor="accent6"/>
        </w:rPr>
        <w:t>orcl</w:t>
      </w:r>
      <w:proofErr w:type="spellEnd"/>
      <w:r>
        <w:rPr>
          <w:rFonts w:ascii="黑体" w:eastAsia="黑体" w:hAnsi="黑体" w:cs="黑体" w:hint="eastAsia"/>
          <w:color w:val="70AD47" w:themeColor="accent6"/>
        </w:rPr>
        <w:t>/</w:t>
      </w:r>
      <w:proofErr w:type="spellStart"/>
      <w:r>
        <w:rPr>
          <w:rFonts w:ascii="黑体" w:eastAsia="黑体" w:hAnsi="黑体" w:cs="黑体" w:hint="eastAsia"/>
          <w:color w:val="70AD47" w:themeColor="accent6"/>
        </w:rPr>
        <w:t>pfile</w:t>
      </w:r>
      <w:proofErr w:type="spellEnd"/>
      <w:r>
        <w:rPr>
          <w:rFonts w:ascii="黑体" w:eastAsia="黑体" w:hAnsi="黑体" w:cs="黑体" w:hint="eastAsia"/>
          <w:color w:val="70AD47" w:themeColor="accent6"/>
        </w:rPr>
        <w:t>/init.ora.9252017181019 /home/oracle/oracle/product/11.2.0.4/db_1/</w:t>
      </w:r>
      <w:proofErr w:type="spellStart"/>
      <w:r>
        <w:rPr>
          <w:rFonts w:ascii="黑体" w:eastAsia="黑体" w:hAnsi="黑体" w:cs="黑体" w:hint="eastAsia"/>
          <w:color w:val="70AD47" w:themeColor="accent6"/>
        </w:rPr>
        <w:t>dbs</w:t>
      </w:r>
      <w:proofErr w:type="spellEnd"/>
      <w:r>
        <w:rPr>
          <w:rFonts w:ascii="黑体" w:eastAsia="黑体" w:hAnsi="黑体" w:cs="黑体" w:hint="eastAsia"/>
          <w:color w:val="70AD47" w:themeColor="accent6"/>
        </w:rPr>
        <w:t>/initORCL.ora</w:t>
      </w:r>
    </w:p>
    <w:p w:rsidR="00737D22" w:rsidRDefault="00737D22"/>
    <w:p w:rsidR="00737D22" w:rsidRDefault="00737D22"/>
    <w:p w:rsidR="00737D22" w:rsidRDefault="00737D22"/>
    <w:p w:rsidR="00737D22" w:rsidRDefault="00737D22"/>
    <w:p w:rsidR="00737D22" w:rsidRDefault="00737D22"/>
    <w:sectPr w:rsidR="00737D22" w:rsidSect="00737D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72DC" w:rsidRDefault="000472DC" w:rsidP="00631060">
      <w:r>
        <w:separator/>
      </w:r>
    </w:p>
  </w:endnote>
  <w:endnote w:type="continuationSeparator" w:id="0">
    <w:p w:rsidR="000472DC" w:rsidRDefault="000472DC" w:rsidP="006310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72DC" w:rsidRDefault="000472DC" w:rsidP="00631060">
      <w:r>
        <w:separator/>
      </w:r>
    </w:p>
  </w:footnote>
  <w:footnote w:type="continuationSeparator" w:id="0">
    <w:p w:rsidR="000472DC" w:rsidRDefault="000472DC" w:rsidP="006310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F"/>
    <w:multiLevelType w:val="multilevel"/>
    <w:tmpl w:val="0000000F"/>
    <w:lvl w:ilvl="0">
      <w:start w:val="1"/>
      <w:numFmt w:val="japaneseCounting"/>
      <w:lvlText w:val="%1、"/>
      <w:lvlJc w:val="left"/>
      <w:pPr>
        <w:ind w:left="825" w:hanging="8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EEE76D"/>
    <w:multiLevelType w:val="singleLevel"/>
    <w:tmpl w:val="59EEE76D"/>
    <w:lvl w:ilvl="0">
      <w:start w:val="10"/>
      <w:numFmt w:val="decimal"/>
      <w:suff w:val="nothing"/>
      <w:lvlText w:val="%1、"/>
      <w:lvlJc w:val="left"/>
    </w:lvl>
  </w:abstractNum>
  <w:abstractNum w:abstractNumId="4">
    <w:nsid w:val="59EEE992"/>
    <w:multiLevelType w:val="singleLevel"/>
    <w:tmpl w:val="59EEE992"/>
    <w:lvl w:ilvl="0">
      <w:start w:val="15"/>
      <w:numFmt w:val="decimal"/>
      <w:suff w:val="nothing"/>
      <w:lvlText w:val="%1、"/>
      <w:lvlJc w:val="left"/>
    </w:lvl>
  </w:abstractNum>
  <w:abstractNum w:abstractNumId="5">
    <w:nsid w:val="63562E22"/>
    <w:multiLevelType w:val="multilevel"/>
    <w:tmpl w:val="63562E22"/>
    <w:lvl w:ilvl="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37D22"/>
    <w:rsid w:val="0003652F"/>
    <w:rsid w:val="000472DC"/>
    <w:rsid w:val="00173290"/>
    <w:rsid w:val="005222CE"/>
    <w:rsid w:val="00631060"/>
    <w:rsid w:val="00680AD4"/>
    <w:rsid w:val="00737D22"/>
    <w:rsid w:val="007A7532"/>
    <w:rsid w:val="008029AB"/>
    <w:rsid w:val="00A54E09"/>
    <w:rsid w:val="01604C0A"/>
    <w:rsid w:val="020716D5"/>
    <w:rsid w:val="02373B1B"/>
    <w:rsid w:val="02C871F3"/>
    <w:rsid w:val="02E8329C"/>
    <w:rsid w:val="03050D16"/>
    <w:rsid w:val="04894565"/>
    <w:rsid w:val="04E719C8"/>
    <w:rsid w:val="04FC1738"/>
    <w:rsid w:val="05773A6D"/>
    <w:rsid w:val="05E42561"/>
    <w:rsid w:val="05F944E8"/>
    <w:rsid w:val="063F3041"/>
    <w:rsid w:val="069C2EA1"/>
    <w:rsid w:val="0889024F"/>
    <w:rsid w:val="08CF15C3"/>
    <w:rsid w:val="093E0FCD"/>
    <w:rsid w:val="09A932BA"/>
    <w:rsid w:val="0A4220E8"/>
    <w:rsid w:val="0A46581D"/>
    <w:rsid w:val="0A54430E"/>
    <w:rsid w:val="0AEE093A"/>
    <w:rsid w:val="0CFF4DBC"/>
    <w:rsid w:val="0D6B6976"/>
    <w:rsid w:val="0F0231EC"/>
    <w:rsid w:val="102161D8"/>
    <w:rsid w:val="10615856"/>
    <w:rsid w:val="107D4C2B"/>
    <w:rsid w:val="10BF6D14"/>
    <w:rsid w:val="11201F45"/>
    <w:rsid w:val="11CD38D4"/>
    <w:rsid w:val="130046BC"/>
    <w:rsid w:val="1335008E"/>
    <w:rsid w:val="14000CC9"/>
    <w:rsid w:val="1475731C"/>
    <w:rsid w:val="14B603E4"/>
    <w:rsid w:val="14B74AFE"/>
    <w:rsid w:val="14BC3AB2"/>
    <w:rsid w:val="15723B22"/>
    <w:rsid w:val="15D42024"/>
    <w:rsid w:val="15F5333A"/>
    <w:rsid w:val="160F5FDC"/>
    <w:rsid w:val="16C7687E"/>
    <w:rsid w:val="17455D05"/>
    <w:rsid w:val="17B55157"/>
    <w:rsid w:val="17DC1D4E"/>
    <w:rsid w:val="18152409"/>
    <w:rsid w:val="18221633"/>
    <w:rsid w:val="191267BC"/>
    <w:rsid w:val="19E53564"/>
    <w:rsid w:val="19ED4CAE"/>
    <w:rsid w:val="1A7E35BD"/>
    <w:rsid w:val="1AC82A76"/>
    <w:rsid w:val="1B1A12CA"/>
    <w:rsid w:val="1B695507"/>
    <w:rsid w:val="1BB0633D"/>
    <w:rsid w:val="1C3668A8"/>
    <w:rsid w:val="1CEB3135"/>
    <w:rsid w:val="1D4747E1"/>
    <w:rsid w:val="1DF32637"/>
    <w:rsid w:val="1E022DF3"/>
    <w:rsid w:val="1E7C489B"/>
    <w:rsid w:val="1F342851"/>
    <w:rsid w:val="1F963172"/>
    <w:rsid w:val="1FD6760D"/>
    <w:rsid w:val="203D21BC"/>
    <w:rsid w:val="20811A51"/>
    <w:rsid w:val="218E2FD7"/>
    <w:rsid w:val="248E32D5"/>
    <w:rsid w:val="25516B41"/>
    <w:rsid w:val="265B7908"/>
    <w:rsid w:val="266C2D93"/>
    <w:rsid w:val="26A06D48"/>
    <w:rsid w:val="27360BA4"/>
    <w:rsid w:val="275610A1"/>
    <w:rsid w:val="27BA5748"/>
    <w:rsid w:val="28BE6EE5"/>
    <w:rsid w:val="28DA7338"/>
    <w:rsid w:val="29495CEC"/>
    <w:rsid w:val="296E5CCB"/>
    <w:rsid w:val="2A114110"/>
    <w:rsid w:val="2A7E1622"/>
    <w:rsid w:val="2B022B1A"/>
    <w:rsid w:val="2B2E31F3"/>
    <w:rsid w:val="2C0B09E2"/>
    <w:rsid w:val="2C503FEB"/>
    <w:rsid w:val="2CC831EF"/>
    <w:rsid w:val="2D307503"/>
    <w:rsid w:val="2E8673A9"/>
    <w:rsid w:val="2ED41D59"/>
    <w:rsid w:val="2EE10C6D"/>
    <w:rsid w:val="2F58658E"/>
    <w:rsid w:val="2F815D91"/>
    <w:rsid w:val="2F8C2CD2"/>
    <w:rsid w:val="303951A9"/>
    <w:rsid w:val="307326D6"/>
    <w:rsid w:val="30BD0207"/>
    <w:rsid w:val="314D736C"/>
    <w:rsid w:val="31893831"/>
    <w:rsid w:val="31A91AB6"/>
    <w:rsid w:val="31C12D95"/>
    <w:rsid w:val="31DF6398"/>
    <w:rsid w:val="34137F48"/>
    <w:rsid w:val="34351987"/>
    <w:rsid w:val="35526AA0"/>
    <w:rsid w:val="355978C0"/>
    <w:rsid w:val="35DC087E"/>
    <w:rsid w:val="36A320EB"/>
    <w:rsid w:val="371538E1"/>
    <w:rsid w:val="381C22B2"/>
    <w:rsid w:val="389B2E5E"/>
    <w:rsid w:val="395426CC"/>
    <w:rsid w:val="39DE3C49"/>
    <w:rsid w:val="3A9314EC"/>
    <w:rsid w:val="3AE20374"/>
    <w:rsid w:val="3AF35DE5"/>
    <w:rsid w:val="3B090F5E"/>
    <w:rsid w:val="3B491402"/>
    <w:rsid w:val="3BA36F86"/>
    <w:rsid w:val="3BB01E3C"/>
    <w:rsid w:val="3BEE0D1F"/>
    <w:rsid w:val="3E8E144B"/>
    <w:rsid w:val="3EA70A7D"/>
    <w:rsid w:val="3ED025F9"/>
    <w:rsid w:val="3F331FF3"/>
    <w:rsid w:val="404D08BD"/>
    <w:rsid w:val="409657D9"/>
    <w:rsid w:val="41015E23"/>
    <w:rsid w:val="41C00461"/>
    <w:rsid w:val="431B63EA"/>
    <w:rsid w:val="4385495D"/>
    <w:rsid w:val="44AD3EDC"/>
    <w:rsid w:val="44DD3A33"/>
    <w:rsid w:val="45155994"/>
    <w:rsid w:val="45180B26"/>
    <w:rsid w:val="46252FF4"/>
    <w:rsid w:val="462F288F"/>
    <w:rsid w:val="4637558C"/>
    <w:rsid w:val="46BF6B82"/>
    <w:rsid w:val="46DC6805"/>
    <w:rsid w:val="46F93B85"/>
    <w:rsid w:val="476D5193"/>
    <w:rsid w:val="47E820BD"/>
    <w:rsid w:val="47F03080"/>
    <w:rsid w:val="48221537"/>
    <w:rsid w:val="48A0756E"/>
    <w:rsid w:val="48C15667"/>
    <w:rsid w:val="48C65F1E"/>
    <w:rsid w:val="48CB7475"/>
    <w:rsid w:val="48D5225D"/>
    <w:rsid w:val="490830A3"/>
    <w:rsid w:val="493A761F"/>
    <w:rsid w:val="49DF7871"/>
    <w:rsid w:val="49E6265E"/>
    <w:rsid w:val="4A0F65EF"/>
    <w:rsid w:val="4A173E5B"/>
    <w:rsid w:val="4A2D721A"/>
    <w:rsid w:val="4A7016EB"/>
    <w:rsid w:val="4A7942E6"/>
    <w:rsid w:val="4A881B90"/>
    <w:rsid w:val="4A920175"/>
    <w:rsid w:val="4B3277DA"/>
    <w:rsid w:val="4B61193D"/>
    <w:rsid w:val="4C785D86"/>
    <w:rsid w:val="4CC131E9"/>
    <w:rsid w:val="4CE9288E"/>
    <w:rsid w:val="4DFF4C88"/>
    <w:rsid w:val="4F647815"/>
    <w:rsid w:val="4FCE58D1"/>
    <w:rsid w:val="4FF31FE8"/>
    <w:rsid w:val="502135E7"/>
    <w:rsid w:val="50244105"/>
    <w:rsid w:val="506C26FD"/>
    <w:rsid w:val="50781BC7"/>
    <w:rsid w:val="50C8303A"/>
    <w:rsid w:val="53871F99"/>
    <w:rsid w:val="53CE1AE2"/>
    <w:rsid w:val="544C443C"/>
    <w:rsid w:val="54BE3BD7"/>
    <w:rsid w:val="56346D6B"/>
    <w:rsid w:val="563F4A7E"/>
    <w:rsid w:val="56C860BF"/>
    <w:rsid w:val="57095DE0"/>
    <w:rsid w:val="57230520"/>
    <w:rsid w:val="578E27D7"/>
    <w:rsid w:val="58181F36"/>
    <w:rsid w:val="58412BA1"/>
    <w:rsid w:val="584C339B"/>
    <w:rsid w:val="58726500"/>
    <w:rsid w:val="58A04705"/>
    <w:rsid w:val="58A3182E"/>
    <w:rsid w:val="58C91AB8"/>
    <w:rsid w:val="5963497F"/>
    <w:rsid w:val="59E50D9F"/>
    <w:rsid w:val="5A392B83"/>
    <w:rsid w:val="5AD80BE2"/>
    <w:rsid w:val="5AF31595"/>
    <w:rsid w:val="5B8D5285"/>
    <w:rsid w:val="5C225A4D"/>
    <w:rsid w:val="5C2A55BC"/>
    <w:rsid w:val="5C406906"/>
    <w:rsid w:val="5D34206C"/>
    <w:rsid w:val="5DAE563C"/>
    <w:rsid w:val="5E267B00"/>
    <w:rsid w:val="5F115701"/>
    <w:rsid w:val="5FB706DB"/>
    <w:rsid w:val="605B6EAF"/>
    <w:rsid w:val="60864D4A"/>
    <w:rsid w:val="60B20C4D"/>
    <w:rsid w:val="60D336B6"/>
    <w:rsid w:val="60EF2987"/>
    <w:rsid w:val="610B1990"/>
    <w:rsid w:val="625F1D06"/>
    <w:rsid w:val="63A83679"/>
    <w:rsid w:val="64253094"/>
    <w:rsid w:val="6454214E"/>
    <w:rsid w:val="64F00E18"/>
    <w:rsid w:val="65B43004"/>
    <w:rsid w:val="65B81767"/>
    <w:rsid w:val="65CE4400"/>
    <w:rsid w:val="65D534D0"/>
    <w:rsid w:val="66570145"/>
    <w:rsid w:val="66D84BB0"/>
    <w:rsid w:val="66FC4C53"/>
    <w:rsid w:val="678E1C7B"/>
    <w:rsid w:val="68346601"/>
    <w:rsid w:val="6849637E"/>
    <w:rsid w:val="6867671E"/>
    <w:rsid w:val="686A59AD"/>
    <w:rsid w:val="688E7036"/>
    <w:rsid w:val="68CA5223"/>
    <w:rsid w:val="68CC4BA9"/>
    <w:rsid w:val="68E71AA2"/>
    <w:rsid w:val="68FE305F"/>
    <w:rsid w:val="69127317"/>
    <w:rsid w:val="694C50D1"/>
    <w:rsid w:val="69672C5F"/>
    <w:rsid w:val="6A3351A7"/>
    <w:rsid w:val="6A3604B6"/>
    <w:rsid w:val="6A642512"/>
    <w:rsid w:val="6A6D3403"/>
    <w:rsid w:val="6C201A00"/>
    <w:rsid w:val="6C3844D8"/>
    <w:rsid w:val="6D112C7A"/>
    <w:rsid w:val="6E0B1103"/>
    <w:rsid w:val="6F09227E"/>
    <w:rsid w:val="6F5905B6"/>
    <w:rsid w:val="6FA11C6E"/>
    <w:rsid w:val="6FE07856"/>
    <w:rsid w:val="70552D1A"/>
    <w:rsid w:val="70C327A4"/>
    <w:rsid w:val="72B45380"/>
    <w:rsid w:val="72EE626C"/>
    <w:rsid w:val="73352243"/>
    <w:rsid w:val="734F52E5"/>
    <w:rsid w:val="73A4170F"/>
    <w:rsid w:val="740F10DE"/>
    <w:rsid w:val="74620B90"/>
    <w:rsid w:val="74D02CF5"/>
    <w:rsid w:val="75321EC3"/>
    <w:rsid w:val="75F76F42"/>
    <w:rsid w:val="761F37EF"/>
    <w:rsid w:val="7806021A"/>
    <w:rsid w:val="78580C4B"/>
    <w:rsid w:val="79727706"/>
    <w:rsid w:val="7A0A37C9"/>
    <w:rsid w:val="7A165957"/>
    <w:rsid w:val="7B244322"/>
    <w:rsid w:val="7B365A3F"/>
    <w:rsid w:val="7B384FFA"/>
    <w:rsid w:val="7B7D36E8"/>
    <w:rsid w:val="7B8E24B2"/>
    <w:rsid w:val="7C066B93"/>
    <w:rsid w:val="7CE70E66"/>
    <w:rsid w:val="7D1D3A54"/>
    <w:rsid w:val="7D9A500B"/>
    <w:rsid w:val="7DC27F96"/>
    <w:rsid w:val="7DF20B59"/>
    <w:rsid w:val="7E0527C0"/>
    <w:rsid w:val="7E7C6C6E"/>
    <w:rsid w:val="7FCF22EB"/>
    <w:rsid w:val="7FE13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37D2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737D22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737D22"/>
    <w:pPr>
      <w:keepNext/>
      <w:keepLines/>
      <w:spacing w:line="416" w:lineRule="auto"/>
      <w:outlineLvl w:val="1"/>
    </w:pPr>
    <w:rPr>
      <w:rFonts w:ascii="Cambria" w:hAnsi="Cambria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qFormat/>
    <w:rsid w:val="00737D22"/>
    <w:pPr>
      <w:ind w:firstLineChars="200" w:firstLine="420"/>
    </w:pPr>
  </w:style>
  <w:style w:type="paragraph" w:styleId="a3">
    <w:name w:val="Balloon Text"/>
    <w:basedOn w:val="a"/>
    <w:link w:val="Char"/>
    <w:rsid w:val="00631060"/>
    <w:rPr>
      <w:sz w:val="18"/>
      <w:szCs w:val="18"/>
    </w:rPr>
  </w:style>
  <w:style w:type="character" w:customStyle="1" w:styleId="Char">
    <w:name w:val="批注框文本 Char"/>
    <w:basedOn w:val="a0"/>
    <w:link w:val="a3"/>
    <w:rsid w:val="00631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Document Map"/>
    <w:basedOn w:val="a"/>
    <w:link w:val="Char0"/>
    <w:rsid w:val="00631060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631060"/>
    <w:rPr>
      <w:rFonts w:ascii="宋体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1"/>
    <w:rsid w:val="00631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631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2"/>
    <w:rsid w:val="00631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63106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745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huang_pingfa</cp:lastModifiedBy>
  <cp:revision>3</cp:revision>
  <dcterms:created xsi:type="dcterms:W3CDTF">2014-10-29T12:08:00Z</dcterms:created>
  <dcterms:modified xsi:type="dcterms:W3CDTF">2017-11-10T12:22:00Z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